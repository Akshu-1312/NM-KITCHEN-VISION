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646D7">
      <w:pPr>
        <w:pStyle w:val="4"/>
        <w:keepNext w:val="0"/>
        <w:keepLines w:val="0"/>
        <w:spacing w:before="280" w:after="280" w:line="259" w:lineRule="auto"/>
        <w:jc w:val="both"/>
        <w:rPr>
          <w:rFonts w:hint="default" w:ascii="Arial Black" w:hAnsi="Arial Black" w:eastAsia="SimSun" w:cs="Arial Black"/>
          <w:b/>
          <w:bCs/>
          <w:sz w:val="32"/>
          <w:szCs w:val="32"/>
          <w:lang w:val="en-IN"/>
        </w:rPr>
      </w:pPr>
      <w:r>
        <w:rPr>
          <w:rFonts w:hint="default" w:ascii="Arial Black" w:hAnsi="Arial Black" w:eastAsia="SimSun" w:cs="Arial Black"/>
          <w:b/>
          <w:bCs/>
          <w:sz w:val="32"/>
          <w:szCs w:val="32"/>
          <w:lang w:val="en-IN"/>
        </w:rPr>
        <w:t>TEAM</w:t>
      </w:r>
      <w:r>
        <w:rPr>
          <w:rFonts w:hint="default" w:ascii="Arial Black" w:hAnsi="Arial Black" w:eastAsia="SimSun" w:cs="Arial Black"/>
          <w:b/>
          <w:bCs/>
          <w:sz w:val="32"/>
          <w:szCs w:val="32"/>
        </w:rPr>
        <w:t xml:space="preserve"> ID :</w:t>
      </w:r>
      <w:r>
        <w:rPr>
          <w:rFonts w:hint="default" w:ascii="Arial Black" w:hAnsi="Arial Black" w:eastAsia="SimSun" w:cs="Arial Black"/>
          <w:b/>
          <w:bCs/>
          <w:sz w:val="32"/>
          <w:szCs w:val="32"/>
          <w:lang w:val="en-IN"/>
        </w:rPr>
        <w:t xml:space="preserve"> SWTID-2026-9696</w:t>
      </w:r>
      <w:bookmarkStart w:id="9" w:name="_GoBack"/>
      <w:bookmarkEnd w:id="9"/>
    </w:p>
    <w:p w14:paraId="15D18B8F">
      <w:pPr>
        <w:pStyle w:val="4"/>
        <w:keepNext w:val="0"/>
        <w:keepLines w:val="0"/>
        <w:spacing w:before="280" w:after="280" w:line="259" w:lineRule="auto"/>
        <w:jc w:val="both"/>
        <w:rPr>
          <w:rFonts w:hint="default" w:ascii="Arial Black" w:hAnsi="Arial Black" w:eastAsia="SimSun" w:cs="Arial Black"/>
          <w:b/>
          <w:bCs/>
          <w:sz w:val="32"/>
          <w:szCs w:val="32"/>
          <w:lang w:val="en-IN"/>
        </w:rPr>
      </w:pPr>
      <w:r>
        <w:rPr>
          <w:rFonts w:hint="default" w:ascii="Arial Black" w:hAnsi="Arial Black" w:eastAsia="SimSun" w:cs="Arial Black"/>
          <w:b/>
          <w:bCs/>
          <w:sz w:val="32"/>
          <w:szCs w:val="32"/>
        </w:rPr>
        <w:t>T</w:t>
      </w:r>
      <w:r>
        <w:rPr>
          <w:rFonts w:hint="default" w:ascii="Arial Black" w:hAnsi="Arial Black" w:eastAsia="SimSun" w:cs="Arial Black"/>
          <w:b/>
          <w:bCs/>
          <w:sz w:val="32"/>
          <w:szCs w:val="32"/>
          <w:lang w:val="en-IN"/>
        </w:rPr>
        <w:t xml:space="preserve">EAM </w:t>
      </w:r>
      <w:r>
        <w:rPr>
          <w:rFonts w:hint="default" w:ascii="Arial Black" w:hAnsi="Arial Black" w:eastAsia="SimSun" w:cs="Arial Black"/>
          <w:b/>
          <w:bCs/>
          <w:sz w:val="32"/>
          <w:szCs w:val="32"/>
        </w:rPr>
        <w:t>S</w:t>
      </w:r>
      <w:r>
        <w:rPr>
          <w:rFonts w:hint="default" w:ascii="Arial Black" w:hAnsi="Arial Black" w:eastAsia="SimSun" w:cs="Arial Black"/>
          <w:b/>
          <w:bCs/>
          <w:sz w:val="32"/>
          <w:szCs w:val="32"/>
          <w:lang w:val="en-IN"/>
        </w:rPr>
        <w:t xml:space="preserve">IZE </w:t>
      </w:r>
      <w:r>
        <w:rPr>
          <w:rFonts w:hint="default" w:ascii="Arial Black" w:hAnsi="Arial Black" w:eastAsia="SimSun" w:cs="Arial Black"/>
          <w:b/>
          <w:bCs/>
          <w:sz w:val="32"/>
          <w:szCs w:val="32"/>
        </w:rPr>
        <w:t xml:space="preserve">: </w:t>
      </w:r>
      <w:r>
        <w:rPr>
          <w:rFonts w:hint="default" w:ascii="Arial Black" w:hAnsi="Arial Black" w:eastAsia="SimSun" w:cs="Arial Black"/>
          <w:b/>
          <w:bCs/>
          <w:sz w:val="32"/>
          <w:szCs w:val="32"/>
          <w:lang w:val="en-IN"/>
        </w:rPr>
        <w:t>4</w:t>
      </w:r>
    </w:p>
    <w:p w14:paraId="27F25B04">
      <w:pPr>
        <w:pStyle w:val="4"/>
        <w:keepNext w:val="0"/>
        <w:keepLines w:val="0"/>
        <w:spacing w:before="280" w:after="280" w:line="259" w:lineRule="auto"/>
        <w:jc w:val="both"/>
        <w:rPr>
          <w:rFonts w:hint="default" w:ascii="Arial Black" w:hAnsi="Arial Black" w:eastAsia="SimSun" w:cs="Arial Black"/>
          <w:b/>
          <w:bCs/>
          <w:sz w:val="32"/>
          <w:szCs w:val="32"/>
          <w:lang w:val="en-IN"/>
        </w:rPr>
      </w:pPr>
    </w:p>
    <w:p w14:paraId="28403EFB">
      <w:pPr>
        <w:pStyle w:val="4"/>
        <w:keepNext w:val="0"/>
        <w:keepLines w:val="0"/>
        <w:spacing w:before="280" w:after="280" w:line="259" w:lineRule="auto"/>
        <w:jc w:val="both"/>
        <w:rPr>
          <w:rFonts w:hint="default" w:ascii="Arial Black" w:hAnsi="Arial Black" w:eastAsia="SimSun" w:cs="Arial Black"/>
          <w:b/>
          <w:bCs/>
          <w:sz w:val="32"/>
          <w:szCs w:val="32"/>
          <w:lang w:val="en-IN"/>
        </w:rPr>
      </w:pPr>
      <w:r>
        <w:rPr>
          <w:rFonts w:hint="default" w:ascii="Arial Black" w:hAnsi="Arial Black" w:eastAsia="SimSun" w:cs="Arial Black"/>
          <w:b/>
          <w:bCs/>
          <w:sz w:val="32"/>
          <w:szCs w:val="32"/>
          <w:lang w:val="en-IN"/>
        </w:rPr>
        <w:t>TEAM</w:t>
      </w:r>
      <w:r>
        <w:rPr>
          <w:rFonts w:hint="default" w:ascii="Arial Black" w:hAnsi="Arial Black" w:eastAsia="SimSun" w:cs="Arial Black"/>
          <w:b/>
          <w:bCs/>
          <w:sz w:val="32"/>
          <w:szCs w:val="32"/>
        </w:rPr>
        <w:t xml:space="preserve"> L</w:t>
      </w:r>
      <w:r>
        <w:rPr>
          <w:rFonts w:hint="default" w:ascii="Arial Black" w:hAnsi="Arial Black" w:eastAsia="SimSun" w:cs="Arial Black"/>
          <w:b/>
          <w:bCs/>
          <w:sz w:val="32"/>
          <w:szCs w:val="32"/>
          <w:lang w:val="en-IN"/>
        </w:rPr>
        <w:t>EADER</w:t>
      </w:r>
      <w:r>
        <w:rPr>
          <w:rFonts w:hint="default" w:ascii="Arial Black" w:hAnsi="Arial Black" w:eastAsia="SimSun" w:cs="Arial Black"/>
          <w:b/>
          <w:bCs/>
          <w:sz w:val="32"/>
          <w:szCs w:val="32"/>
        </w:rPr>
        <w:t xml:space="preserve"> : </w:t>
      </w:r>
      <w:r>
        <w:rPr>
          <w:rFonts w:hint="default" w:ascii="Arial Black" w:hAnsi="Arial Black" w:eastAsia="SimSun" w:cs="Arial Black"/>
          <w:b/>
          <w:bCs/>
          <w:sz w:val="32"/>
          <w:szCs w:val="32"/>
          <w:lang w:val="en-IN"/>
        </w:rPr>
        <w:t>AKSHADA.V</w:t>
      </w:r>
    </w:p>
    <w:p w14:paraId="3E3EC0B1">
      <w:pPr>
        <w:pStyle w:val="4"/>
        <w:keepNext w:val="0"/>
        <w:keepLines w:val="0"/>
        <w:spacing w:before="280" w:after="280" w:line="259" w:lineRule="auto"/>
        <w:jc w:val="both"/>
        <w:rPr>
          <w:rFonts w:hint="default" w:ascii="Arial Black" w:hAnsi="Arial Black" w:eastAsia="SimSun" w:cs="Arial Black"/>
          <w:b/>
          <w:bCs/>
          <w:sz w:val="32"/>
          <w:szCs w:val="32"/>
          <w:lang w:val="en-IN"/>
        </w:rPr>
      </w:pPr>
      <w:r>
        <w:rPr>
          <w:rFonts w:hint="default" w:ascii="Arial Black" w:hAnsi="Arial Black" w:eastAsia="SimSun" w:cs="Arial Black"/>
          <w:b/>
          <w:bCs/>
          <w:sz w:val="32"/>
          <w:szCs w:val="32"/>
        </w:rPr>
        <w:t>T</w:t>
      </w:r>
      <w:r>
        <w:rPr>
          <w:rFonts w:hint="default" w:ascii="Arial Black" w:hAnsi="Arial Black" w:eastAsia="SimSun" w:cs="Arial Black"/>
          <w:b/>
          <w:bCs/>
          <w:sz w:val="32"/>
          <w:szCs w:val="32"/>
          <w:lang w:val="en-IN"/>
        </w:rPr>
        <w:t>EAM</w:t>
      </w:r>
      <w:r>
        <w:rPr>
          <w:rFonts w:hint="default" w:ascii="Arial Black" w:hAnsi="Arial Black" w:eastAsia="SimSun" w:cs="Arial Black"/>
          <w:b/>
          <w:bCs/>
          <w:sz w:val="32"/>
          <w:szCs w:val="32"/>
        </w:rPr>
        <w:t xml:space="preserve"> M</w:t>
      </w:r>
      <w:r>
        <w:rPr>
          <w:rFonts w:hint="default" w:ascii="Arial Black" w:hAnsi="Arial Black" w:eastAsia="SimSun" w:cs="Arial Black"/>
          <w:b/>
          <w:bCs/>
          <w:sz w:val="32"/>
          <w:szCs w:val="32"/>
          <w:lang w:val="en-IN"/>
        </w:rPr>
        <w:t>EMBER</w:t>
      </w:r>
      <w:r>
        <w:rPr>
          <w:rFonts w:hint="default" w:ascii="Arial Black" w:hAnsi="Arial Black" w:eastAsia="SimSun" w:cs="Arial Black"/>
          <w:b/>
          <w:bCs/>
          <w:sz w:val="32"/>
          <w:szCs w:val="32"/>
        </w:rPr>
        <w:t xml:space="preserve"> : </w:t>
      </w:r>
      <w:r>
        <w:rPr>
          <w:rFonts w:hint="default" w:ascii="Arial Black" w:hAnsi="Arial Black" w:eastAsia="SimSun" w:cs="Arial Black"/>
          <w:b/>
          <w:bCs/>
          <w:sz w:val="32"/>
          <w:szCs w:val="32"/>
          <w:lang w:val="en-IN"/>
        </w:rPr>
        <w:t>JENIFFER JAQUILINE.J</w:t>
      </w:r>
    </w:p>
    <w:p w14:paraId="64B3C806">
      <w:pPr>
        <w:pStyle w:val="4"/>
        <w:keepNext w:val="0"/>
        <w:keepLines w:val="0"/>
        <w:spacing w:before="280" w:after="280" w:line="259" w:lineRule="auto"/>
        <w:jc w:val="both"/>
        <w:rPr>
          <w:rFonts w:hint="default" w:ascii="Arial Black" w:hAnsi="Arial Black" w:eastAsia="SimSun" w:cs="Arial Black"/>
          <w:b/>
          <w:bCs/>
          <w:sz w:val="32"/>
          <w:szCs w:val="32"/>
          <w:lang w:val="en-IN"/>
        </w:rPr>
      </w:pPr>
      <w:r>
        <w:rPr>
          <w:rFonts w:hint="default" w:ascii="Arial Black" w:hAnsi="Arial Black" w:eastAsia="SimSun" w:cs="Arial Black"/>
          <w:b/>
          <w:bCs/>
          <w:sz w:val="32"/>
          <w:szCs w:val="32"/>
        </w:rPr>
        <w:t>T</w:t>
      </w:r>
      <w:r>
        <w:rPr>
          <w:rFonts w:hint="default" w:ascii="Arial Black" w:hAnsi="Arial Black" w:eastAsia="SimSun" w:cs="Arial Black"/>
          <w:b/>
          <w:bCs/>
          <w:sz w:val="32"/>
          <w:szCs w:val="32"/>
          <w:lang w:val="en-IN"/>
        </w:rPr>
        <w:t>EAM</w:t>
      </w:r>
      <w:r>
        <w:rPr>
          <w:rFonts w:hint="default" w:ascii="Arial Black" w:hAnsi="Arial Black" w:eastAsia="SimSun" w:cs="Arial Black"/>
          <w:b/>
          <w:bCs/>
          <w:sz w:val="32"/>
          <w:szCs w:val="32"/>
        </w:rPr>
        <w:t xml:space="preserve"> M</w:t>
      </w:r>
      <w:r>
        <w:rPr>
          <w:rFonts w:hint="default" w:ascii="Arial Black" w:hAnsi="Arial Black" w:eastAsia="SimSun" w:cs="Arial Black"/>
          <w:b/>
          <w:bCs/>
          <w:sz w:val="32"/>
          <w:szCs w:val="32"/>
          <w:lang w:val="en-IN"/>
        </w:rPr>
        <w:t>EMBER</w:t>
      </w:r>
      <w:r>
        <w:rPr>
          <w:rFonts w:hint="default" w:ascii="Arial Black" w:hAnsi="Arial Black" w:eastAsia="SimSun" w:cs="Arial Black"/>
          <w:b/>
          <w:bCs/>
          <w:sz w:val="32"/>
          <w:szCs w:val="32"/>
        </w:rPr>
        <w:t xml:space="preserve"> : </w:t>
      </w:r>
      <w:r>
        <w:rPr>
          <w:rFonts w:hint="default" w:ascii="Arial Black" w:hAnsi="Arial Black" w:eastAsia="SimSun" w:cs="Arial Black"/>
          <w:b/>
          <w:bCs/>
          <w:sz w:val="32"/>
          <w:szCs w:val="32"/>
          <w:lang w:val="en-IN"/>
        </w:rPr>
        <w:t>BHUVANESWARI.K</w:t>
      </w:r>
    </w:p>
    <w:p w14:paraId="3A49991B">
      <w:pPr>
        <w:pStyle w:val="4"/>
        <w:keepNext w:val="0"/>
        <w:keepLines w:val="0"/>
        <w:spacing w:before="280" w:after="280" w:line="259" w:lineRule="auto"/>
        <w:jc w:val="both"/>
        <w:rPr>
          <w:rFonts w:hint="default" w:ascii="Arial Black" w:hAnsi="Arial Black" w:eastAsia="SimSun" w:cs="Arial Black"/>
          <w:b/>
          <w:bCs/>
          <w:sz w:val="32"/>
          <w:szCs w:val="32"/>
          <w:lang w:val="en-IN"/>
        </w:rPr>
      </w:pPr>
      <w:r>
        <w:rPr>
          <w:rFonts w:hint="default" w:ascii="Arial Black" w:hAnsi="Arial Black" w:eastAsia="SimSun" w:cs="Arial Black"/>
          <w:b/>
          <w:bCs/>
          <w:sz w:val="32"/>
          <w:szCs w:val="32"/>
        </w:rPr>
        <w:t>T</w:t>
      </w:r>
      <w:r>
        <w:rPr>
          <w:rFonts w:hint="default" w:ascii="Arial Black" w:hAnsi="Arial Black" w:eastAsia="SimSun" w:cs="Arial Black"/>
          <w:b/>
          <w:bCs/>
          <w:sz w:val="32"/>
          <w:szCs w:val="32"/>
          <w:lang w:val="en-IN"/>
        </w:rPr>
        <w:t>EAM</w:t>
      </w:r>
      <w:r>
        <w:rPr>
          <w:rFonts w:hint="default" w:ascii="Arial Black" w:hAnsi="Arial Black" w:eastAsia="SimSun" w:cs="Arial Black"/>
          <w:b/>
          <w:bCs/>
          <w:sz w:val="32"/>
          <w:szCs w:val="32"/>
        </w:rPr>
        <w:t xml:space="preserve"> M</w:t>
      </w:r>
      <w:r>
        <w:rPr>
          <w:rFonts w:hint="default" w:ascii="Arial Black" w:hAnsi="Arial Black" w:eastAsia="SimSun" w:cs="Arial Black"/>
          <w:b/>
          <w:bCs/>
          <w:sz w:val="32"/>
          <w:szCs w:val="32"/>
          <w:lang w:val="en-IN"/>
        </w:rPr>
        <w:t>EMBER</w:t>
      </w:r>
      <w:r>
        <w:rPr>
          <w:rFonts w:hint="default" w:ascii="Arial Black" w:hAnsi="Arial Black" w:eastAsia="SimSun" w:cs="Arial Black"/>
          <w:b/>
          <w:bCs/>
          <w:sz w:val="28"/>
          <w:szCs w:val="28"/>
        </w:rPr>
        <w:t xml:space="preserve"> </w:t>
      </w:r>
      <w:r>
        <w:rPr>
          <w:rFonts w:hint="default" w:ascii="Arial Black" w:hAnsi="Arial Black" w:eastAsia="SimSun" w:cs="Arial Black"/>
          <w:b/>
          <w:bCs/>
          <w:sz w:val="32"/>
          <w:szCs w:val="32"/>
        </w:rPr>
        <w:t xml:space="preserve">: </w:t>
      </w:r>
      <w:r>
        <w:rPr>
          <w:rFonts w:hint="default" w:ascii="Arial Black" w:hAnsi="Arial Black" w:eastAsia="SimSun" w:cs="Arial Black"/>
          <w:b/>
          <w:bCs/>
          <w:sz w:val="32"/>
          <w:szCs w:val="32"/>
          <w:lang w:val="en-IN"/>
        </w:rPr>
        <w:t>RESHMA BEGUM.S</w:t>
      </w:r>
    </w:p>
    <w:p w14:paraId="1F26E5E5">
      <w:pPr>
        <w:pStyle w:val="4"/>
        <w:keepNext w:val="0"/>
        <w:keepLines w:val="0"/>
        <w:spacing w:before="280" w:after="280" w:line="259" w:lineRule="auto"/>
        <w:jc w:val="both"/>
        <w:rPr>
          <w:rFonts w:hint="default"/>
          <w:b/>
          <w:bCs/>
          <w:sz w:val="28"/>
          <w:szCs w:val="28"/>
          <w:rtl w:val="0"/>
          <w:lang w:val="en-IN"/>
        </w:rPr>
        <w:sectPr>
          <w:headerReference r:id="rId5" w:type="default"/>
          <w:footerReference r:id="rId6" w:type="default"/>
          <w:pgSz w:w="12240" w:h="15840"/>
          <w:pgMar w:top="1440" w:right="1440" w:bottom="1440" w:left="1440" w:header="720" w:footer="720" w:gutter="0"/>
          <w:pgNumType w:start="1"/>
          <w:cols w:space="720" w:num="1"/>
        </w:sectPr>
      </w:pPr>
    </w:p>
    <w:p w14:paraId="00000001">
      <w:pPr>
        <w:pStyle w:val="4"/>
        <w:keepNext w:val="0"/>
        <w:keepLines w:val="0"/>
        <w:spacing w:before="280" w:after="280" w:line="259" w:lineRule="auto"/>
        <w:jc w:val="both"/>
        <w:rPr>
          <w:rFonts w:ascii="Cambria" w:hAnsi="Cambria" w:eastAsia="Cambria" w:cs="Cambria"/>
          <w:b/>
          <w:bCs/>
          <w:color w:val="000000"/>
          <w:sz w:val="30"/>
          <w:szCs w:val="30"/>
        </w:rPr>
      </w:pPr>
      <w:r>
        <w:rPr>
          <w:rFonts w:ascii="Cambria" w:hAnsi="Cambria" w:eastAsia="Cambria" w:cs="Cambria"/>
          <w:b/>
          <w:bCs/>
          <w:color w:val="000000"/>
          <w:sz w:val="30"/>
          <w:szCs w:val="30"/>
          <w:rtl w:val="0"/>
        </w:rPr>
        <w:t>Project Description</w:t>
      </w:r>
    </w:p>
    <w:p w14:paraId="00000002">
      <w:pPr>
        <w:spacing w:after="200"/>
        <w:jc w:val="both"/>
        <w:rPr>
          <w:rFonts w:ascii="Cambria" w:hAnsi="Cambria" w:eastAsia="Cambria" w:cs="Cambria"/>
        </w:rPr>
      </w:pPr>
      <w:r>
        <w:rPr>
          <w:rFonts w:ascii="Cambria" w:hAnsi="Cambria" w:eastAsia="Cambria" w:cs="Cambria"/>
          <w:rtl w:val="0"/>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00000003">
      <w:pPr>
        <w:spacing w:after="200"/>
        <w:jc w:val="both"/>
        <w:rPr>
          <w:rFonts w:ascii="Cambria" w:hAnsi="Cambria" w:eastAsia="Cambria" w:cs="Cambria"/>
        </w:rPr>
      </w:pPr>
      <w:r>
        <w:rPr>
          <w:rFonts w:ascii="Cambria" w:hAnsi="Cambria" w:eastAsia="Cambria" w:cs="Cambria"/>
          <w:rtl w:val="0"/>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00000004">
      <w:pPr>
        <w:spacing w:after="200"/>
        <w:jc w:val="both"/>
        <w:rPr>
          <w:rFonts w:ascii="Cambria" w:hAnsi="Cambria" w:eastAsia="Cambria" w:cs="Cambria"/>
        </w:rPr>
      </w:pPr>
      <w:r>
        <w:rPr>
          <w:rFonts w:ascii="Cambria" w:hAnsi="Cambria" w:eastAsia="Cambria" w:cs="Cambria"/>
          <w:rtl w:val="0"/>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00000005">
      <w:pPr>
        <w:spacing w:after="200"/>
        <w:jc w:val="both"/>
        <w:rPr>
          <w:rFonts w:ascii="Cambria" w:hAnsi="Cambria" w:eastAsia="Cambria" w:cs="Cambria"/>
        </w:rPr>
      </w:pPr>
      <w:r>
        <w:rPr>
          <w:rFonts w:ascii="Cambria" w:hAnsi="Cambria" w:eastAsia="Cambria" w:cs="Cambria"/>
          <w:rtl w:val="0"/>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00000006">
      <w:pPr>
        <w:spacing w:after="200"/>
        <w:jc w:val="both"/>
        <w:rPr>
          <w:rFonts w:ascii="Cambria" w:hAnsi="Cambria" w:eastAsia="Cambria" w:cs="Cambria"/>
        </w:rPr>
      </w:pPr>
      <w:r>
        <w:rPr>
          <w:rFonts w:ascii="Cambria" w:hAnsi="Cambria" w:eastAsia="Cambria" w:cs="Cambria"/>
          <w:rtl w:val="0"/>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00000007">
      <w:pPr>
        <w:jc w:val="both"/>
        <w:rPr>
          <w:rFonts w:ascii="Cambria" w:hAnsi="Cambria" w:eastAsia="Cambria" w:cs="Cambria"/>
        </w:rPr>
      </w:pPr>
      <w:r>
        <w:rPr>
          <w:rFonts w:ascii="Cambria" w:hAnsi="Cambria" w:eastAsia="Cambria" w:cs="Cambria"/>
          <w:rtl w:val="0"/>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00000008">
      <w:pPr>
        <w:spacing w:before="240" w:after="240"/>
        <w:rPr>
          <w:rFonts w:ascii="Cambria" w:hAnsi="Cambria" w:eastAsia="Cambria" w:cs="Cambria"/>
          <w:b/>
          <w:bCs/>
          <w:sz w:val="30"/>
          <w:szCs w:val="30"/>
        </w:rPr>
      </w:pPr>
      <w:r>
        <w:rPr>
          <w:rFonts w:ascii="Cambria" w:hAnsi="Cambria" w:eastAsia="Cambria" w:cs="Cambria"/>
          <w:rtl w:val="0"/>
        </w:rPr>
        <w:br w:type="textWrapping"/>
      </w:r>
    </w:p>
    <w:p w14:paraId="00000009">
      <w:pPr>
        <w:spacing w:before="240" w:after="240"/>
        <w:rPr>
          <w:rFonts w:ascii="Cambria" w:hAnsi="Cambria" w:eastAsia="Cambria" w:cs="Cambria"/>
          <w:b/>
          <w:bCs/>
          <w:sz w:val="30"/>
          <w:szCs w:val="30"/>
        </w:rPr>
      </w:pPr>
      <w:r>
        <w:rPr>
          <w:rFonts w:ascii="Cambria" w:hAnsi="Cambria" w:eastAsia="Cambria" w:cs="Cambria"/>
          <w:b/>
          <w:bCs/>
          <w:sz w:val="30"/>
          <w:szCs w:val="30"/>
          <w:rtl w:val="0"/>
        </w:rPr>
        <w:t>Use Case Scenarios</w:t>
      </w:r>
    </w:p>
    <w:p w14:paraId="0000000A">
      <w:pPr>
        <w:spacing w:after="200"/>
        <w:jc w:val="both"/>
        <w:rPr>
          <w:rFonts w:ascii="Cambria" w:hAnsi="Cambria" w:eastAsia="Cambria" w:cs="Cambria"/>
          <w:b/>
          <w:bCs/>
        </w:rPr>
      </w:pPr>
      <w:bookmarkStart w:id="0" w:name="_heading=h.9prpx9965dpm" w:colFirst="0" w:colLast="0"/>
      <w:bookmarkEnd w:id="0"/>
      <w:r>
        <w:rPr>
          <w:rFonts w:ascii="Cambria" w:hAnsi="Cambria" w:eastAsia="Cambria" w:cs="Cambria"/>
          <w:b/>
          <w:bCs/>
          <w:rtl w:val="0"/>
        </w:rPr>
        <w:t>Scenario 1: Pantry Image Analysis and Item Detection</w:t>
      </w:r>
    </w:p>
    <w:p w14:paraId="0000000B">
      <w:pPr>
        <w:spacing w:after="200"/>
        <w:jc w:val="both"/>
        <w:rPr>
          <w:rFonts w:ascii="Cambria" w:hAnsi="Cambria" w:eastAsia="Cambria" w:cs="Cambria"/>
        </w:rPr>
      </w:pPr>
      <w:r>
        <w:rPr>
          <w:rFonts w:ascii="Cambria" w:hAnsi="Cambria" w:eastAsia="Cambria" w:cs="Cambria"/>
          <w:rtl w:val="0"/>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0000000C">
      <w:pPr>
        <w:spacing w:after="200"/>
        <w:jc w:val="both"/>
        <w:rPr>
          <w:rFonts w:ascii="Cambria" w:hAnsi="Cambria" w:eastAsia="Cambria" w:cs="Cambria"/>
          <w:b/>
          <w:bCs/>
        </w:rPr>
      </w:pPr>
      <w:r>
        <w:rPr>
          <w:rFonts w:ascii="Cambria" w:hAnsi="Cambria" w:eastAsia="Cambria" w:cs="Cambria"/>
          <w:b/>
          <w:bCs/>
          <w:rtl w:val="0"/>
        </w:rPr>
        <w:t>Scenario 2: Item Categorization and Storage Classification</w:t>
      </w:r>
    </w:p>
    <w:p w14:paraId="0000000D">
      <w:pPr>
        <w:spacing w:after="200"/>
        <w:jc w:val="both"/>
        <w:rPr>
          <w:rFonts w:ascii="Cambria" w:hAnsi="Cambria" w:eastAsia="Cambria" w:cs="Cambria"/>
        </w:rPr>
      </w:pPr>
      <w:r>
        <w:rPr>
          <w:rFonts w:ascii="Cambria" w:hAnsi="Cambria" w:eastAsia="Cambria" w:cs="Cambria"/>
          <w:rtl w:val="0"/>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0000000E">
      <w:pPr>
        <w:spacing w:after="200"/>
        <w:jc w:val="both"/>
        <w:rPr>
          <w:rFonts w:ascii="Cambria" w:hAnsi="Cambria" w:eastAsia="Cambria" w:cs="Cambria"/>
          <w:b/>
          <w:bCs/>
        </w:rPr>
      </w:pPr>
      <w:r>
        <w:rPr>
          <w:rFonts w:ascii="Cambria" w:hAnsi="Cambria" w:eastAsia="Cambria" w:cs="Cambria"/>
          <w:b/>
          <w:bCs/>
          <w:rtl w:val="0"/>
        </w:rPr>
        <w:t>Scenario 3: Smart Recipe Generation with Health Scoring</w:t>
      </w:r>
    </w:p>
    <w:p w14:paraId="0000000F">
      <w:pPr>
        <w:spacing w:after="200"/>
        <w:jc w:val="both"/>
        <w:rPr>
          <w:rFonts w:ascii="Cambria" w:hAnsi="Cambria" w:eastAsia="Cambria" w:cs="Cambria"/>
        </w:rPr>
      </w:pPr>
      <w:r>
        <w:rPr>
          <w:rFonts w:ascii="Cambria" w:hAnsi="Cambria" w:eastAsia="Cambria" w:cs="Cambria"/>
          <w:rtl w:val="0"/>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00000010">
      <w:pPr>
        <w:spacing w:after="200"/>
        <w:jc w:val="both"/>
        <w:rPr>
          <w:rFonts w:ascii="Cambria" w:hAnsi="Cambria" w:eastAsia="Cambria" w:cs="Cambria"/>
          <w:b/>
          <w:bCs/>
        </w:rPr>
      </w:pPr>
      <w:r>
        <w:rPr>
          <w:rFonts w:ascii="Cambria" w:hAnsi="Cambria" w:eastAsia="Cambria" w:cs="Cambria"/>
          <w:b/>
          <w:bCs/>
          <w:rtl w:val="0"/>
        </w:rPr>
        <w:t>Scenario 4: Grocery List Creation and Missing Ingredient Identification</w:t>
      </w:r>
    </w:p>
    <w:p w14:paraId="00000011">
      <w:pPr>
        <w:spacing w:after="200"/>
        <w:jc w:val="both"/>
        <w:rPr>
          <w:rFonts w:ascii="Cambria" w:hAnsi="Cambria" w:eastAsia="Cambria" w:cs="Cambria"/>
        </w:rPr>
      </w:pPr>
      <w:r>
        <w:rPr>
          <w:rFonts w:ascii="Cambria" w:hAnsi="Cambria" w:eastAsia="Cambria" w:cs="Cambria"/>
          <w:rtl w:val="0"/>
        </w:rPr>
        <w:t>The system compares recipe requirements with available pantry items. Missing ingredients are identified and compiled into a grocery list. The list is displayed in checklist format for user convenience.</w:t>
      </w:r>
    </w:p>
    <w:p w14:paraId="00000012">
      <w:pPr>
        <w:spacing w:after="200"/>
        <w:jc w:val="both"/>
        <w:rPr>
          <w:rFonts w:ascii="Cambria" w:hAnsi="Cambria" w:eastAsia="Cambria" w:cs="Cambria"/>
          <w:b/>
          <w:bCs/>
        </w:rPr>
      </w:pPr>
      <w:r>
        <w:rPr>
          <w:rFonts w:ascii="Cambria" w:hAnsi="Cambria" w:eastAsia="Cambria" w:cs="Cambria"/>
          <w:b/>
          <w:bCs/>
          <w:rtl w:val="0"/>
        </w:rPr>
        <w:t>Scenario 5: Ingredient Substitution Recommendation</w:t>
      </w:r>
    </w:p>
    <w:p w14:paraId="00000013">
      <w:pPr>
        <w:spacing w:after="200"/>
        <w:jc w:val="both"/>
        <w:rPr>
          <w:rFonts w:ascii="Cambria" w:hAnsi="Cambria" w:eastAsia="Cambria" w:cs="Cambria"/>
        </w:rPr>
      </w:pPr>
      <w:r>
        <w:rPr>
          <w:rFonts w:ascii="Cambria" w:hAnsi="Cambria" w:eastAsia="Cambria" w:cs="Cambria"/>
          <w:rtl w:val="0"/>
        </w:rPr>
        <w:t>For each missing ingredient, the system suggests suitable substitutes using a built-in substitution knowledge base. Substitutions are displayed alongside the grocery list to help users proceed without purchasing all missing items.</w:t>
      </w:r>
    </w:p>
    <w:p w14:paraId="00000014">
      <w:pPr>
        <w:spacing w:after="200"/>
        <w:jc w:val="both"/>
        <w:rPr>
          <w:rFonts w:ascii="Cambria" w:hAnsi="Cambria" w:eastAsia="Cambria" w:cs="Cambria"/>
          <w:b/>
          <w:bCs/>
        </w:rPr>
      </w:pPr>
      <w:r>
        <w:rPr>
          <w:rFonts w:ascii="Cambria" w:hAnsi="Cambria" w:eastAsia="Cambria" w:cs="Cambria"/>
          <w:b/>
          <w:bCs/>
          <w:rtl w:val="0"/>
        </w:rPr>
        <w:t>Scenario 6: Consolidated Cooking Guidance Output</w:t>
      </w:r>
    </w:p>
    <w:p w14:paraId="00000015">
      <w:pPr>
        <w:jc w:val="both"/>
        <w:rPr>
          <w:rFonts w:ascii="Cambria" w:hAnsi="Cambria" w:eastAsia="Cambria" w:cs="Cambria"/>
        </w:rPr>
      </w:pPr>
      <w:r>
        <w:rPr>
          <w:rFonts w:ascii="Cambria" w:hAnsi="Cambria" w:eastAsia="Cambria" w:cs="Cambria"/>
          <w:rtl w:val="0"/>
        </w:rPr>
        <w:t>The application presents detected items, categorized storage, recipes, health scores, grocery list, and substitutions in a clean, structured interface. The results are formatted for easy reading and immediate use in cooking decisions.</w:t>
      </w:r>
    </w:p>
    <w:p w14:paraId="00000016">
      <w:pPr>
        <w:pStyle w:val="3"/>
        <w:keepNext w:val="0"/>
        <w:keepLines w:val="0"/>
        <w:spacing w:after="80"/>
        <w:rPr>
          <w:rFonts w:ascii="Cambria" w:hAnsi="Cambria" w:eastAsia="Cambria" w:cs="Cambria"/>
          <w:b/>
          <w:bCs/>
          <w:sz w:val="30"/>
          <w:szCs w:val="30"/>
        </w:rPr>
      </w:pPr>
    </w:p>
    <w:p w14:paraId="00000017">
      <w:pPr>
        <w:pStyle w:val="3"/>
        <w:keepNext w:val="0"/>
        <w:keepLines w:val="0"/>
        <w:spacing w:after="80"/>
        <w:rPr>
          <w:rFonts w:ascii="Cambria" w:hAnsi="Cambria" w:eastAsia="Cambria" w:cs="Cambria"/>
          <w:b/>
          <w:bCs/>
          <w:sz w:val="30"/>
          <w:szCs w:val="30"/>
        </w:rPr>
      </w:pPr>
    </w:p>
    <w:p w14:paraId="00000018">
      <w:pPr>
        <w:pStyle w:val="3"/>
        <w:keepNext w:val="0"/>
        <w:keepLines w:val="0"/>
        <w:spacing w:after="80"/>
        <w:rPr>
          <w:rFonts w:ascii="Cambria" w:hAnsi="Cambria" w:eastAsia="Cambria" w:cs="Cambria"/>
          <w:b/>
          <w:bCs/>
          <w:sz w:val="30"/>
          <w:szCs w:val="30"/>
        </w:rPr>
      </w:pPr>
      <w:r>
        <w:rPr>
          <w:rFonts w:ascii="Cambria" w:hAnsi="Cambria" w:eastAsia="Cambria" w:cs="Cambria"/>
          <w:b/>
          <w:bCs/>
          <w:sz w:val="30"/>
          <w:szCs w:val="30"/>
          <w:rtl w:val="0"/>
        </w:rPr>
        <w:t>Architecture Overview</w:t>
      </w:r>
    </w:p>
    <w:p w14:paraId="00000019">
      <w:pPr>
        <w:spacing w:after="200"/>
        <w:jc w:val="both"/>
        <w:rPr>
          <w:rFonts w:ascii="Cambria" w:hAnsi="Cambria" w:eastAsia="Cambria" w:cs="Cambria"/>
        </w:rPr>
      </w:pPr>
      <w:bookmarkStart w:id="1" w:name="_heading=h.h6509k91sq1g" w:colFirst="0" w:colLast="0"/>
      <w:bookmarkEnd w:id="1"/>
      <w:r>
        <w:rPr>
          <w:rFonts w:ascii="Cambria" w:hAnsi="Cambria" w:eastAsia="Cambria" w:cs="Cambria"/>
          <w:rtl w:val="0"/>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14:paraId="0000001A">
      <w:pPr>
        <w:pStyle w:val="4"/>
        <w:keepNext w:val="0"/>
        <w:keepLines w:val="0"/>
        <w:spacing w:before="280"/>
        <w:rPr>
          <w:rFonts w:ascii="Cambria" w:hAnsi="Cambria" w:eastAsia="Cambria" w:cs="Cambria"/>
          <w:b/>
          <w:bCs/>
          <w:color w:val="000000"/>
          <w:sz w:val="26"/>
          <w:szCs w:val="26"/>
        </w:rPr>
      </w:pPr>
      <w:r>
        <w:rPr>
          <w:rFonts w:ascii="Cambria" w:hAnsi="Cambria" w:eastAsia="Cambria" w:cs="Cambria"/>
          <w:b/>
          <w:bCs/>
          <w:color w:val="000000"/>
          <w:sz w:val="26"/>
          <w:szCs w:val="26"/>
          <w:rtl w:val="0"/>
        </w:rPr>
        <w:t>Core Technologies</w:t>
      </w:r>
    </w:p>
    <w:p w14:paraId="0000001B">
      <w:pPr>
        <w:rPr>
          <w:rFonts w:ascii="Cambria" w:hAnsi="Cambria" w:eastAsia="Cambria" w:cs="Cambria"/>
        </w:rPr>
      </w:pPr>
      <w:bookmarkStart w:id="2" w:name="_heading=h.wogb45xvan6t" w:colFirst="0" w:colLast="0"/>
      <w:bookmarkEnd w:id="2"/>
      <w:r>
        <w:rPr>
          <w:rFonts w:ascii="Cambria" w:hAnsi="Cambria" w:eastAsia="Cambria" w:cs="Cambria"/>
          <w:rtl w:val="0"/>
        </w:rPr>
        <w:t xml:space="preserve">● </w:t>
      </w:r>
      <w:r>
        <w:rPr>
          <w:rFonts w:ascii="Cambria" w:hAnsi="Cambria" w:eastAsia="Cambria" w:cs="Cambria"/>
          <w:b/>
          <w:bCs/>
          <w:rtl w:val="0"/>
        </w:rPr>
        <w:t>Streamlit</w:t>
      </w:r>
      <w:r>
        <w:rPr>
          <w:rFonts w:ascii="Cambria" w:hAnsi="Cambria" w:eastAsia="Cambria" w:cs="Cambria"/>
          <w:rtl w:val="0"/>
        </w:rPr>
        <w:t>: Frontend framework for building interactive user interface and displaying results</w:t>
      </w:r>
      <w:r>
        <w:rPr>
          <w:rFonts w:ascii="Cambria" w:hAnsi="Cambria" w:eastAsia="Cambria" w:cs="Cambria"/>
          <w:rtl w:val="0"/>
        </w:rPr>
        <w:br w:type="textWrapping"/>
      </w:r>
      <w:r>
        <w:rPr>
          <w:rFonts w:ascii="Cambria" w:hAnsi="Cambria" w:eastAsia="Cambria" w:cs="Cambria"/>
          <w:rtl w:val="0"/>
        </w:rPr>
        <w:t xml:space="preserve">● </w:t>
      </w:r>
      <w:r>
        <w:rPr>
          <w:rFonts w:ascii="Cambria" w:hAnsi="Cambria" w:eastAsia="Cambria" w:cs="Cambria"/>
          <w:b/>
          <w:bCs/>
          <w:rtl w:val="0"/>
        </w:rPr>
        <w:t>Python</w:t>
      </w:r>
      <w:r>
        <w:rPr>
          <w:rFonts w:ascii="Cambria" w:hAnsi="Cambria" w:eastAsia="Cambria" w:cs="Cambria"/>
          <w:rtl w:val="0"/>
        </w:rPr>
        <w:t>: Core programming language for backend logic</w:t>
      </w:r>
      <w:r>
        <w:rPr>
          <w:rFonts w:ascii="Cambria" w:hAnsi="Cambria" w:eastAsia="Cambria" w:cs="Cambria"/>
          <w:rtl w:val="0"/>
        </w:rPr>
        <w:br w:type="textWrapping"/>
      </w:r>
      <w:r>
        <w:rPr>
          <w:rFonts w:ascii="Cambria" w:hAnsi="Cambria" w:eastAsia="Cambria" w:cs="Cambria"/>
          <w:rtl w:val="0"/>
        </w:rPr>
        <w:t>●</w:t>
      </w:r>
      <w:r>
        <w:rPr>
          <w:rFonts w:ascii="Cambria" w:hAnsi="Cambria" w:eastAsia="Cambria" w:cs="Cambria"/>
          <w:b/>
          <w:bCs/>
          <w:rtl w:val="0"/>
        </w:rPr>
        <w:t>Pillow (PIL)</w:t>
      </w:r>
      <w:r>
        <w:rPr>
          <w:rFonts w:ascii="Cambria" w:hAnsi="Cambria" w:eastAsia="Cambria" w:cs="Cambria"/>
          <w:rtl w:val="0"/>
        </w:rPr>
        <w:t>: Image preprocessing and enhancement</w:t>
      </w:r>
      <w:r>
        <w:rPr>
          <w:rFonts w:ascii="Cambria" w:hAnsi="Cambria" w:eastAsia="Cambria" w:cs="Cambria"/>
          <w:rtl w:val="0"/>
        </w:rPr>
        <w:br w:type="textWrapping"/>
      </w:r>
      <w:r>
        <w:rPr>
          <w:rFonts w:ascii="Cambria" w:hAnsi="Cambria" w:eastAsia="Cambria" w:cs="Cambria"/>
          <w:rtl w:val="0"/>
        </w:rPr>
        <w:t xml:space="preserve">● </w:t>
      </w:r>
      <w:r>
        <w:rPr>
          <w:rFonts w:ascii="Cambria" w:hAnsi="Cambria" w:eastAsia="Cambria" w:cs="Cambria"/>
          <w:b/>
          <w:bCs/>
          <w:rtl w:val="0"/>
        </w:rPr>
        <w:t>Gemini Vision / OpenAI Vision (Optional)</w:t>
      </w:r>
      <w:r>
        <w:rPr>
          <w:rFonts w:ascii="Cambria" w:hAnsi="Cambria" w:eastAsia="Cambria" w:cs="Cambria"/>
          <w:rtl w:val="0"/>
        </w:rPr>
        <w:t>: Multimodal AI model for pantry item detection</w:t>
      </w:r>
      <w:r>
        <w:rPr>
          <w:rFonts w:ascii="Cambria" w:hAnsi="Cambria" w:eastAsia="Cambria" w:cs="Cambria"/>
          <w:rtl w:val="0"/>
        </w:rPr>
        <w:br w:type="textWrapping"/>
      </w:r>
      <w:r>
        <w:rPr>
          <w:rFonts w:ascii="Cambria" w:hAnsi="Cambria" w:eastAsia="Cambria" w:cs="Cambria"/>
          <w:rtl w:val="0"/>
        </w:rPr>
        <w:t xml:space="preserve">● </w:t>
      </w:r>
      <w:r>
        <w:rPr>
          <w:rFonts w:ascii="Cambria" w:hAnsi="Cambria" w:eastAsia="Cambria" w:cs="Cambria"/>
          <w:b/>
          <w:bCs/>
          <w:rtl w:val="0"/>
        </w:rPr>
        <w:t>Heuristic AI Logic</w:t>
      </w:r>
      <w:r>
        <w:rPr>
          <w:rFonts w:ascii="Cambria" w:hAnsi="Cambria" w:eastAsia="Cambria" w:cs="Cambria"/>
          <w:rtl w:val="0"/>
        </w:rPr>
        <w:t>: Recipe generation, substitution reasoning, and health scoring</w:t>
      </w:r>
      <w:r>
        <w:rPr>
          <w:rFonts w:ascii="Cambria" w:hAnsi="Cambria" w:eastAsia="Cambria" w:cs="Cambria"/>
          <w:rtl w:val="0"/>
        </w:rPr>
        <w:br w:type="textWrapping"/>
      </w:r>
      <w:r>
        <w:rPr>
          <w:rFonts w:ascii="Cambria" w:hAnsi="Cambria" w:eastAsia="Cambria" w:cs="Cambria"/>
          <w:rtl w:val="0"/>
        </w:rPr>
        <w:t xml:space="preserve">● </w:t>
      </w:r>
      <w:r>
        <w:rPr>
          <w:rFonts w:ascii="Cambria" w:hAnsi="Cambria" w:eastAsia="Cambria" w:cs="Cambria"/>
          <w:b/>
          <w:bCs/>
          <w:rtl w:val="0"/>
        </w:rPr>
        <w:t>Python-dotenv</w:t>
      </w:r>
      <w:r>
        <w:rPr>
          <w:rFonts w:ascii="Cambria" w:hAnsi="Cambria" w:eastAsia="Cambria" w:cs="Cambria"/>
          <w:rtl w:val="0"/>
        </w:rPr>
        <w:t>: Secure environment variable management</w:t>
      </w:r>
      <w:r>
        <w:rPr>
          <w:rFonts w:ascii="Cambria" w:hAnsi="Cambria" w:eastAsia="Cambria" w:cs="Cambria"/>
          <w:rtl w:val="0"/>
        </w:rPr>
        <w:br w:type="textWrapping"/>
      </w:r>
      <w:r>
        <w:rPr>
          <w:rFonts w:ascii="Cambria" w:hAnsi="Cambria" w:eastAsia="Cambria" w:cs="Cambria"/>
          <w:rtl w:val="0"/>
        </w:rPr>
        <w:t xml:space="preserve">● </w:t>
      </w:r>
      <w:r>
        <w:rPr>
          <w:rFonts w:ascii="Cambria" w:hAnsi="Cambria" w:eastAsia="Cambria" w:cs="Cambria"/>
          <w:b/>
          <w:bCs/>
          <w:rtl w:val="0"/>
        </w:rPr>
        <w:t>Docker</w:t>
      </w:r>
      <w:r>
        <w:rPr>
          <w:rFonts w:ascii="Cambria" w:hAnsi="Cambria" w:eastAsia="Cambria" w:cs="Cambria"/>
          <w:rtl w:val="0"/>
        </w:rPr>
        <w:t>: Containerized deployment</w:t>
      </w:r>
    </w:p>
    <w:p w14:paraId="0000001C">
      <w:pPr>
        <w:rPr>
          <w:rFonts w:ascii="Cambria" w:hAnsi="Cambria" w:eastAsia="Cambria" w:cs="Cambria"/>
        </w:rPr>
      </w:pPr>
    </w:p>
    <w:tbl>
      <w:tblPr>
        <w:tblStyle w:val="25"/>
        <w:tblW w:w="9360" w:type="dxa"/>
        <w:tblInd w:w="0" w:type="dxa"/>
        <w:tblLayout w:type="fixed"/>
        <w:tblCellMar>
          <w:top w:w="15" w:type="dxa"/>
          <w:left w:w="15" w:type="dxa"/>
          <w:bottom w:w="15" w:type="dxa"/>
          <w:right w:w="15" w:type="dxa"/>
        </w:tblCellMar>
      </w:tblPr>
      <w:tblGrid>
        <w:gridCol w:w="2162"/>
        <w:gridCol w:w="7198"/>
      </w:tblGrid>
      <w:tr w14:paraId="3378C262">
        <w:tblPrEx>
          <w:tblCellMar>
            <w:top w:w="15" w:type="dxa"/>
            <w:left w:w="15" w:type="dxa"/>
            <w:bottom w:w="15" w:type="dxa"/>
            <w:right w:w="15" w:type="dxa"/>
          </w:tblCellMar>
        </w:tblPrEx>
        <w:trPr>
          <w:tblHeader/>
        </w:trPr>
        <w:tc>
          <w:tcPr>
            <w:vAlign w:val="center"/>
          </w:tcPr>
          <w:p w14:paraId="0000001D">
            <w:pPr>
              <w:spacing w:after="200"/>
              <w:rPr>
                <w:rFonts w:ascii="Cambria" w:hAnsi="Cambria" w:eastAsia="Cambria" w:cs="Cambria"/>
                <w:b/>
                <w:bCs/>
              </w:rPr>
            </w:pPr>
            <w:bookmarkStart w:id="3" w:name="_heading=h.b1gcn71p1zcs" w:colFirst="0" w:colLast="0"/>
            <w:bookmarkEnd w:id="3"/>
            <w:r>
              <w:rPr>
                <w:rFonts w:ascii="Cambria" w:hAnsi="Cambria" w:eastAsia="Cambria" w:cs="Cambria"/>
                <w:b/>
                <w:bCs/>
                <w:rtl w:val="0"/>
              </w:rPr>
              <w:t>Component</w:t>
            </w:r>
          </w:p>
        </w:tc>
        <w:tc>
          <w:tcPr>
            <w:vAlign w:val="center"/>
          </w:tcPr>
          <w:p w14:paraId="0000001E">
            <w:pPr>
              <w:spacing w:after="200"/>
              <w:rPr>
                <w:rFonts w:ascii="Cambria" w:hAnsi="Cambria" w:eastAsia="Cambria" w:cs="Cambria"/>
                <w:b/>
                <w:bCs/>
              </w:rPr>
            </w:pPr>
            <w:r>
              <w:rPr>
                <w:rFonts w:ascii="Cambria" w:hAnsi="Cambria" w:eastAsia="Cambria" w:cs="Cambria"/>
                <w:b/>
                <w:bCs/>
                <w:rtl w:val="0"/>
              </w:rPr>
              <w:t>Description</w:t>
            </w:r>
          </w:p>
        </w:tc>
      </w:tr>
      <w:tr w14:paraId="29983D55">
        <w:tblPrEx>
          <w:tblCellMar>
            <w:top w:w="15" w:type="dxa"/>
            <w:left w:w="15" w:type="dxa"/>
            <w:bottom w:w="15" w:type="dxa"/>
            <w:right w:w="15" w:type="dxa"/>
          </w:tblCellMar>
        </w:tblPrEx>
        <w:tc>
          <w:tcPr>
            <w:vAlign w:val="center"/>
          </w:tcPr>
          <w:p w14:paraId="0000001F">
            <w:pPr>
              <w:spacing w:after="200"/>
              <w:rPr>
                <w:rFonts w:ascii="Cambria" w:hAnsi="Cambria" w:eastAsia="Cambria" w:cs="Cambria"/>
              </w:rPr>
            </w:pPr>
            <w:r>
              <w:rPr>
                <w:rFonts w:ascii="Cambria" w:hAnsi="Cambria" w:eastAsia="Cambria" w:cs="Cambria"/>
                <w:b/>
                <w:bCs/>
                <w:rtl w:val="0"/>
              </w:rPr>
              <w:t>Frontend UI (Streamlit)</w:t>
            </w:r>
          </w:p>
        </w:tc>
        <w:tc>
          <w:tcPr>
            <w:vAlign w:val="center"/>
          </w:tcPr>
          <w:p w14:paraId="00000020">
            <w:pPr>
              <w:spacing w:after="200"/>
              <w:rPr>
                <w:rFonts w:ascii="Cambria" w:hAnsi="Cambria" w:eastAsia="Cambria" w:cs="Cambria"/>
              </w:rPr>
            </w:pPr>
            <w:r>
              <w:rPr>
                <w:rFonts w:ascii="Cambria" w:hAnsi="Cambria" w:eastAsia="Cambria" w:cs="Cambria"/>
                <w:rtl w:val="0"/>
              </w:rPr>
              <w:t>Provides an interactive interface for uploading pantry images and viewing detected items, categorized storage, recipes, health scores, and grocery lists.</w:t>
            </w:r>
          </w:p>
        </w:tc>
      </w:tr>
      <w:tr w14:paraId="7536764F">
        <w:tblPrEx>
          <w:tblCellMar>
            <w:top w:w="15" w:type="dxa"/>
            <w:left w:w="15" w:type="dxa"/>
            <w:bottom w:w="15" w:type="dxa"/>
            <w:right w:w="15" w:type="dxa"/>
          </w:tblCellMar>
        </w:tblPrEx>
        <w:tc>
          <w:tcPr>
            <w:vAlign w:val="center"/>
          </w:tcPr>
          <w:p w14:paraId="00000021">
            <w:pPr>
              <w:spacing w:after="200"/>
              <w:rPr>
                <w:rFonts w:ascii="Cambria" w:hAnsi="Cambria" w:eastAsia="Cambria" w:cs="Cambria"/>
              </w:rPr>
            </w:pPr>
            <w:r>
              <w:rPr>
                <w:rFonts w:ascii="Cambria" w:hAnsi="Cambria" w:eastAsia="Cambria" w:cs="Cambria"/>
                <w:b/>
                <w:bCs/>
                <w:rtl w:val="0"/>
              </w:rPr>
              <w:t>Image Processing Module</w:t>
            </w:r>
          </w:p>
        </w:tc>
        <w:tc>
          <w:tcPr>
            <w:vAlign w:val="center"/>
          </w:tcPr>
          <w:p w14:paraId="00000022">
            <w:pPr>
              <w:spacing w:after="200"/>
              <w:rPr>
                <w:rFonts w:ascii="Cambria" w:hAnsi="Cambria" w:eastAsia="Cambria" w:cs="Cambria"/>
              </w:rPr>
            </w:pPr>
            <w:r>
              <w:rPr>
                <w:rFonts w:ascii="Cambria" w:hAnsi="Cambria" w:eastAsia="Cambria" w:cs="Cambria"/>
                <w:rtl w:val="0"/>
              </w:rPr>
              <w:t>Preprocesses uploaded images by resizing, enhancing contrast, and compressing to optimize AI detection performance.</w:t>
            </w:r>
          </w:p>
        </w:tc>
      </w:tr>
      <w:tr w14:paraId="4D02E051">
        <w:tblPrEx>
          <w:tblCellMar>
            <w:top w:w="15" w:type="dxa"/>
            <w:left w:w="15" w:type="dxa"/>
            <w:bottom w:w="15" w:type="dxa"/>
            <w:right w:w="15" w:type="dxa"/>
          </w:tblCellMar>
        </w:tblPrEx>
        <w:tc>
          <w:tcPr>
            <w:vAlign w:val="center"/>
          </w:tcPr>
          <w:p w14:paraId="00000023">
            <w:pPr>
              <w:spacing w:after="200"/>
              <w:rPr>
                <w:rFonts w:ascii="Cambria" w:hAnsi="Cambria" w:eastAsia="Cambria" w:cs="Cambria"/>
              </w:rPr>
            </w:pPr>
            <w:r>
              <w:rPr>
                <w:rFonts w:ascii="Cambria" w:hAnsi="Cambria" w:eastAsia="Cambria" w:cs="Cambria"/>
                <w:b/>
                <w:bCs/>
                <w:rtl w:val="0"/>
              </w:rPr>
              <w:t>Vision Service Layer</w:t>
            </w:r>
          </w:p>
        </w:tc>
        <w:tc>
          <w:tcPr>
            <w:vAlign w:val="center"/>
          </w:tcPr>
          <w:p w14:paraId="00000024">
            <w:pPr>
              <w:spacing w:after="200"/>
              <w:rPr>
                <w:rFonts w:ascii="Cambria" w:hAnsi="Cambria" w:eastAsia="Cambria" w:cs="Cambria"/>
              </w:rPr>
            </w:pPr>
            <w:r>
              <w:rPr>
                <w:rFonts w:ascii="Cambria" w:hAnsi="Cambria" w:eastAsia="Cambria" w:cs="Cambria"/>
                <w:rtl w:val="0"/>
              </w:rPr>
              <w:t>Uses multimodal AI or mock detection to identify food items from pantry images and return structured ingredient lists.</w:t>
            </w:r>
          </w:p>
        </w:tc>
      </w:tr>
      <w:tr w14:paraId="1020D470">
        <w:tblPrEx>
          <w:tblCellMar>
            <w:top w:w="15" w:type="dxa"/>
            <w:left w:w="15" w:type="dxa"/>
            <w:bottom w:w="15" w:type="dxa"/>
            <w:right w:w="15" w:type="dxa"/>
          </w:tblCellMar>
        </w:tblPrEx>
        <w:tc>
          <w:tcPr>
            <w:vAlign w:val="center"/>
          </w:tcPr>
          <w:p w14:paraId="00000025">
            <w:pPr>
              <w:spacing w:after="200"/>
              <w:rPr>
                <w:rFonts w:ascii="Cambria" w:hAnsi="Cambria" w:eastAsia="Cambria" w:cs="Cambria"/>
              </w:rPr>
            </w:pPr>
            <w:r>
              <w:rPr>
                <w:rFonts w:ascii="Cambria" w:hAnsi="Cambria" w:eastAsia="Cambria" w:cs="Cambria"/>
                <w:b/>
                <w:bCs/>
                <w:rtl w:val="0"/>
              </w:rPr>
              <w:t>Item Categorization Module</w:t>
            </w:r>
          </w:p>
        </w:tc>
        <w:tc>
          <w:tcPr>
            <w:vAlign w:val="center"/>
          </w:tcPr>
          <w:p w14:paraId="00000026">
            <w:pPr>
              <w:spacing w:after="200"/>
              <w:rPr>
                <w:rFonts w:ascii="Cambria" w:hAnsi="Cambria" w:eastAsia="Cambria" w:cs="Cambria"/>
              </w:rPr>
            </w:pPr>
            <w:r>
              <w:rPr>
                <w:rFonts w:ascii="Cambria" w:hAnsi="Cambria" w:eastAsia="Cambria" w:cs="Cambria"/>
                <w:rtl w:val="0"/>
              </w:rPr>
              <w:t>Classifies detected ingredients into Dry Storage, Cold Storage, Frozen, and Fresh Produce using rule-based mapping.</w:t>
            </w:r>
          </w:p>
        </w:tc>
      </w:tr>
      <w:tr w14:paraId="23261936">
        <w:tblPrEx>
          <w:tblCellMar>
            <w:top w:w="15" w:type="dxa"/>
            <w:left w:w="15" w:type="dxa"/>
            <w:bottom w:w="15" w:type="dxa"/>
            <w:right w:w="15" w:type="dxa"/>
          </w:tblCellMar>
        </w:tblPrEx>
        <w:tc>
          <w:tcPr>
            <w:vAlign w:val="center"/>
          </w:tcPr>
          <w:p w14:paraId="00000027">
            <w:pPr>
              <w:spacing w:after="200"/>
              <w:rPr>
                <w:rFonts w:ascii="Cambria" w:hAnsi="Cambria" w:eastAsia="Cambria" w:cs="Cambria"/>
              </w:rPr>
            </w:pPr>
            <w:r>
              <w:rPr>
                <w:rFonts w:ascii="Cambria" w:hAnsi="Cambria" w:eastAsia="Cambria" w:cs="Cambria"/>
                <w:b/>
                <w:bCs/>
                <w:rtl w:val="0"/>
              </w:rPr>
              <w:t>Recipe Generation Service</w:t>
            </w:r>
          </w:p>
        </w:tc>
        <w:tc>
          <w:tcPr>
            <w:vAlign w:val="center"/>
          </w:tcPr>
          <w:p w14:paraId="00000028">
            <w:pPr>
              <w:spacing w:after="200"/>
              <w:rPr>
                <w:rFonts w:ascii="Cambria" w:hAnsi="Cambria" w:eastAsia="Cambria" w:cs="Cambria"/>
              </w:rPr>
            </w:pPr>
            <w:r>
              <w:rPr>
                <w:rFonts w:ascii="Cambria" w:hAnsi="Cambria" w:eastAsia="Cambria" w:cs="Cambria"/>
                <w:rtl w:val="0"/>
              </w:rPr>
              <w:t>Generates three simple recipes with ingredients, three-step instructions, preparation time, and difficulty level.</w:t>
            </w:r>
          </w:p>
        </w:tc>
      </w:tr>
      <w:tr w14:paraId="37D472DB">
        <w:tblPrEx>
          <w:tblCellMar>
            <w:top w:w="15" w:type="dxa"/>
            <w:left w:w="15" w:type="dxa"/>
            <w:bottom w:w="15" w:type="dxa"/>
            <w:right w:w="15" w:type="dxa"/>
          </w:tblCellMar>
        </w:tblPrEx>
        <w:tc>
          <w:tcPr>
            <w:vAlign w:val="center"/>
          </w:tcPr>
          <w:p w14:paraId="00000029">
            <w:pPr>
              <w:spacing w:after="200"/>
              <w:rPr>
                <w:rFonts w:ascii="Cambria" w:hAnsi="Cambria" w:eastAsia="Cambria" w:cs="Cambria"/>
              </w:rPr>
            </w:pPr>
            <w:r>
              <w:rPr>
                <w:rFonts w:ascii="Cambria" w:hAnsi="Cambria" w:eastAsia="Cambria" w:cs="Cambria"/>
                <w:b/>
                <w:bCs/>
                <w:rtl w:val="0"/>
              </w:rPr>
              <w:t>Substitution Service</w:t>
            </w:r>
          </w:p>
        </w:tc>
        <w:tc>
          <w:tcPr>
            <w:vAlign w:val="center"/>
          </w:tcPr>
          <w:p w14:paraId="0000002A">
            <w:pPr>
              <w:spacing w:after="200"/>
              <w:rPr>
                <w:rFonts w:ascii="Cambria" w:hAnsi="Cambria" w:eastAsia="Cambria" w:cs="Cambria"/>
              </w:rPr>
            </w:pPr>
            <w:r>
              <w:rPr>
                <w:rFonts w:ascii="Cambria" w:hAnsi="Cambria" w:eastAsia="Cambria" w:cs="Cambria"/>
                <w:rtl w:val="0"/>
              </w:rPr>
              <w:t>Suggests suitable alternatives for missing ingredients using predefined substitution knowledge.</w:t>
            </w:r>
          </w:p>
        </w:tc>
      </w:tr>
      <w:tr w14:paraId="7C70D629">
        <w:tblPrEx>
          <w:tblCellMar>
            <w:top w:w="15" w:type="dxa"/>
            <w:left w:w="15" w:type="dxa"/>
            <w:bottom w:w="15" w:type="dxa"/>
            <w:right w:w="15" w:type="dxa"/>
          </w:tblCellMar>
        </w:tblPrEx>
        <w:tc>
          <w:tcPr>
            <w:vAlign w:val="center"/>
          </w:tcPr>
          <w:p w14:paraId="0000002B">
            <w:pPr>
              <w:spacing w:after="200"/>
              <w:rPr>
                <w:rFonts w:ascii="Cambria" w:hAnsi="Cambria" w:eastAsia="Cambria" w:cs="Cambria"/>
              </w:rPr>
            </w:pPr>
            <w:r>
              <w:rPr>
                <w:rFonts w:ascii="Cambria" w:hAnsi="Cambria" w:eastAsia="Cambria" w:cs="Cambria"/>
                <w:b/>
                <w:bCs/>
                <w:rtl w:val="0"/>
              </w:rPr>
              <w:t>Health Evaluation Service</w:t>
            </w:r>
          </w:p>
        </w:tc>
        <w:tc>
          <w:tcPr>
            <w:vAlign w:val="center"/>
          </w:tcPr>
          <w:p w14:paraId="0000002C">
            <w:pPr>
              <w:spacing w:after="200"/>
              <w:rPr>
                <w:rFonts w:ascii="Cambria" w:hAnsi="Cambria" w:eastAsia="Cambria" w:cs="Cambria"/>
              </w:rPr>
            </w:pPr>
            <w:r>
              <w:rPr>
                <w:rFonts w:ascii="Cambria" w:hAnsi="Cambria" w:eastAsia="Cambria" w:cs="Cambria"/>
                <w:rtl w:val="0"/>
              </w:rPr>
              <w:t>Assigns nutritional health scores (1–10) and explanations based on ingredient composition.</w:t>
            </w:r>
          </w:p>
        </w:tc>
      </w:tr>
      <w:tr w14:paraId="4D8FBE38">
        <w:tblPrEx>
          <w:tblCellMar>
            <w:top w:w="15" w:type="dxa"/>
            <w:left w:w="15" w:type="dxa"/>
            <w:bottom w:w="15" w:type="dxa"/>
            <w:right w:w="15" w:type="dxa"/>
          </w:tblCellMar>
        </w:tblPrEx>
        <w:tc>
          <w:tcPr>
            <w:vAlign w:val="center"/>
          </w:tcPr>
          <w:p w14:paraId="0000002D">
            <w:pPr>
              <w:spacing w:after="200"/>
              <w:rPr>
                <w:rFonts w:ascii="Cambria" w:hAnsi="Cambria" w:eastAsia="Cambria" w:cs="Cambria"/>
              </w:rPr>
            </w:pPr>
            <w:r>
              <w:rPr>
                <w:rFonts w:ascii="Cambria" w:hAnsi="Cambria" w:eastAsia="Cambria" w:cs="Cambria"/>
                <w:b/>
                <w:bCs/>
                <w:rtl w:val="0"/>
              </w:rPr>
              <w:t>Configuration Layer</w:t>
            </w:r>
          </w:p>
        </w:tc>
        <w:tc>
          <w:tcPr>
            <w:vAlign w:val="center"/>
          </w:tcPr>
          <w:p w14:paraId="0000002E">
            <w:pPr>
              <w:spacing w:after="200"/>
              <w:rPr>
                <w:rFonts w:ascii="Cambria" w:hAnsi="Cambria" w:eastAsia="Cambria" w:cs="Cambria"/>
              </w:rPr>
            </w:pPr>
            <w:r>
              <w:rPr>
                <w:rFonts w:ascii="Cambria" w:hAnsi="Cambria" w:eastAsia="Cambria" w:cs="Cambria"/>
                <w:rtl w:val="0"/>
              </w:rPr>
              <w:t>Loads environment variables, API keys, and system settings securely.</w:t>
            </w:r>
          </w:p>
        </w:tc>
      </w:tr>
    </w:tbl>
    <w:p w14:paraId="0000002F">
      <w:pPr>
        <w:spacing w:after="200"/>
        <w:rPr>
          <w:rFonts w:ascii="Cambria" w:hAnsi="Cambria" w:eastAsia="Cambria" w:cs="Cambria"/>
          <w:b/>
          <w:bCs/>
        </w:rPr>
      </w:pPr>
      <w:r>
        <w:rPr>
          <w:rFonts w:ascii="Cambria" w:hAnsi="Cambria" w:eastAsia="Cambria" w:cs="Cambria"/>
          <w:b/>
          <w:bCs/>
          <w:rtl w:val="0"/>
        </w:rPr>
        <w:t>AI Processing Layer Responsibilities</w:t>
      </w:r>
    </w:p>
    <w:p w14:paraId="00000030">
      <w:pPr>
        <w:spacing w:after="200"/>
        <w:rPr>
          <w:rFonts w:ascii="Cambria" w:hAnsi="Cambria" w:eastAsia="Cambria" w:cs="Cambria"/>
        </w:rPr>
      </w:pPr>
      <w:r>
        <w:rPr>
          <w:rFonts w:ascii="Cambria" w:hAnsi="Cambria" w:eastAsia="Cambria" w:cs="Cambria"/>
          <w:rtl w:val="0"/>
        </w:rPr>
        <w:t>• Understand pantry image content</w:t>
      </w:r>
      <w:r>
        <w:rPr>
          <w:rFonts w:ascii="Cambria" w:hAnsi="Cambria" w:eastAsia="Cambria" w:cs="Cambria"/>
          <w:rtl w:val="0"/>
        </w:rPr>
        <w:br w:type="textWrapping"/>
      </w:r>
      <w:r>
        <w:rPr>
          <w:rFonts w:ascii="Cambria" w:hAnsi="Cambria" w:eastAsia="Cambria" w:cs="Cambria"/>
          <w:rtl w:val="0"/>
        </w:rPr>
        <w:t>• Identify food ingredients</w:t>
      </w:r>
      <w:r>
        <w:rPr>
          <w:rFonts w:ascii="Cambria" w:hAnsi="Cambria" w:eastAsia="Cambria" w:cs="Cambria"/>
          <w:rtl w:val="0"/>
        </w:rPr>
        <w:br w:type="textWrapping"/>
      </w:r>
      <w:r>
        <w:rPr>
          <w:rFonts w:ascii="Cambria" w:hAnsi="Cambria" w:eastAsia="Cambria" w:cs="Cambria"/>
          <w:rtl w:val="0"/>
        </w:rPr>
        <w:t>• Assist in recipe composition</w:t>
      </w:r>
      <w:r>
        <w:rPr>
          <w:rFonts w:ascii="Cambria" w:hAnsi="Cambria" w:eastAsia="Cambria" w:cs="Cambria"/>
          <w:rtl w:val="0"/>
        </w:rPr>
        <w:br w:type="textWrapping"/>
      </w:r>
      <w:r>
        <w:rPr>
          <w:rFonts w:ascii="Cambria" w:hAnsi="Cambria" w:eastAsia="Cambria" w:cs="Cambria"/>
          <w:rtl w:val="0"/>
        </w:rPr>
        <w:t>• Support substitution reasoning</w:t>
      </w:r>
      <w:r>
        <w:rPr>
          <w:rFonts w:ascii="Cambria" w:hAnsi="Cambria" w:eastAsia="Cambria" w:cs="Cambria"/>
          <w:rtl w:val="0"/>
        </w:rPr>
        <w:br w:type="textWrapping"/>
      </w:r>
      <w:r>
        <w:rPr>
          <w:rFonts w:ascii="Cambria" w:hAnsi="Cambria" w:eastAsia="Cambria" w:cs="Cambria"/>
          <w:rtl w:val="0"/>
        </w:rPr>
        <w:t>• Enable health-based scoring</w:t>
      </w:r>
    </w:p>
    <w:p w14:paraId="00000031">
      <w:pPr>
        <w:spacing w:after="200"/>
        <w:rPr>
          <w:rFonts w:ascii="Cambria" w:hAnsi="Cambria" w:eastAsia="Cambria" w:cs="Cambria"/>
          <w:b/>
          <w:bCs/>
        </w:rPr>
      </w:pPr>
      <w:r>
        <w:rPr>
          <w:rFonts w:ascii="Cambria" w:hAnsi="Cambria" w:eastAsia="Cambria" w:cs="Cambria"/>
          <w:b/>
          <w:bCs/>
          <w:rtl w:val="0"/>
        </w:rPr>
        <w:t>Output Generation</w:t>
      </w:r>
    </w:p>
    <w:p w14:paraId="00000032">
      <w:pPr>
        <w:spacing w:after="200"/>
        <w:rPr>
          <w:rFonts w:ascii="Cambria" w:hAnsi="Cambria" w:eastAsia="Cambria" w:cs="Cambria"/>
        </w:rPr>
      </w:pPr>
      <w:r>
        <w:rPr>
          <w:rFonts w:ascii="Cambria" w:hAnsi="Cambria" w:eastAsia="Cambria" w:cs="Cambria"/>
          <w:rtl w:val="0"/>
        </w:rPr>
        <w:t>The system presents results directly within the Streamlit interface, including:</w:t>
      </w:r>
    </w:p>
    <w:p w14:paraId="00000033">
      <w:pPr>
        <w:rPr>
          <w:rFonts w:ascii="Cambria" w:hAnsi="Cambria" w:eastAsia="Cambria" w:cs="Cambria"/>
        </w:rPr>
      </w:pPr>
      <w:r>
        <w:rPr>
          <w:rFonts w:ascii="Cambria" w:hAnsi="Cambria" w:eastAsia="Cambria" w:cs="Cambria"/>
          <w:rtl w:val="0"/>
        </w:rPr>
        <w:t>• Detected pantry items</w:t>
      </w:r>
      <w:r>
        <w:rPr>
          <w:rFonts w:ascii="Cambria" w:hAnsi="Cambria" w:eastAsia="Cambria" w:cs="Cambria"/>
          <w:rtl w:val="0"/>
        </w:rPr>
        <w:br w:type="textWrapping"/>
      </w:r>
      <w:r>
        <w:rPr>
          <w:rFonts w:ascii="Cambria" w:hAnsi="Cambria" w:eastAsia="Cambria" w:cs="Cambria"/>
          <w:rtl w:val="0"/>
        </w:rPr>
        <w:t>• Storage-based categorization</w:t>
      </w:r>
      <w:r>
        <w:rPr>
          <w:rFonts w:ascii="Cambria" w:hAnsi="Cambria" w:eastAsia="Cambria" w:cs="Cambria"/>
          <w:rtl w:val="0"/>
        </w:rPr>
        <w:br w:type="textWrapping"/>
      </w:r>
      <w:r>
        <w:rPr>
          <w:rFonts w:ascii="Cambria" w:hAnsi="Cambria" w:eastAsia="Cambria" w:cs="Cambria"/>
          <w:rtl w:val="0"/>
        </w:rPr>
        <w:t>• Three-step recipes</w:t>
      </w:r>
      <w:r>
        <w:rPr>
          <w:rFonts w:ascii="Cambria" w:hAnsi="Cambria" w:eastAsia="Cambria" w:cs="Cambria"/>
          <w:rtl w:val="0"/>
        </w:rPr>
        <w:br w:type="textWrapping"/>
      </w:r>
      <w:r>
        <w:rPr>
          <w:rFonts w:ascii="Cambria" w:hAnsi="Cambria" w:eastAsia="Cambria" w:cs="Cambria"/>
          <w:rtl w:val="0"/>
        </w:rPr>
        <w:t>• Health scores with explanations</w:t>
      </w:r>
      <w:r>
        <w:rPr>
          <w:rFonts w:ascii="Cambria" w:hAnsi="Cambria" w:eastAsia="Cambria" w:cs="Cambria"/>
          <w:rtl w:val="0"/>
        </w:rPr>
        <w:br w:type="textWrapping"/>
      </w:r>
      <w:r>
        <w:rPr>
          <w:rFonts w:ascii="Cambria" w:hAnsi="Cambria" w:eastAsia="Cambria" w:cs="Cambria"/>
          <w:rtl w:val="0"/>
        </w:rPr>
        <w:t>• Grocery list of missing ingredients</w:t>
      </w:r>
      <w:r>
        <w:rPr>
          <w:rFonts w:ascii="Cambria" w:hAnsi="Cambria" w:eastAsia="Cambria" w:cs="Cambria"/>
          <w:rtl w:val="0"/>
        </w:rPr>
        <w:br w:type="textWrapping"/>
      </w:r>
      <w:r>
        <w:rPr>
          <w:rFonts w:ascii="Cambria" w:hAnsi="Cambria" w:eastAsia="Cambria" w:cs="Cambria"/>
          <w:rtl w:val="0"/>
        </w:rPr>
        <w:t>• Suggested substitutions</w:t>
      </w:r>
    </w:p>
    <w:p w14:paraId="00000034">
      <w:pPr>
        <w:pStyle w:val="3"/>
        <w:keepNext w:val="0"/>
        <w:keepLines w:val="0"/>
        <w:spacing w:after="80"/>
        <w:rPr>
          <w:rFonts w:ascii="Cambria" w:hAnsi="Cambria" w:eastAsia="Cambria" w:cs="Cambria"/>
          <w:b/>
          <w:bCs/>
          <w:sz w:val="30"/>
          <w:szCs w:val="30"/>
        </w:rPr>
      </w:pPr>
      <w:r>
        <w:rPr>
          <w:rFonts w:ascii="Cambria" w:hAnsi="Cambria" w:eastAsia="Cambria" w:cs="Cambria"/>
          <w:b/>
          <w:bCs/>
          <w:sz w:val="30"/>
          <w:szCs w:val="30"/>
          <w:rtl w:val="0"/>
        </w:rPr>
        <w:t>Pre-requisites</w:t>
      </w:r>
    </w:p>
    <w:p w14:paraId="00000035">
      <w:pPr>
        <w:rPr>
          <w:rFonts w:ascii="Cambria" w:hAnsi="Cambria" w:eastAsia="Cambria" w:cs="Cambria"/>
        </w:rPr>
      </w:pPr>
    </w:p>
    <w:p w14:paraId="00000036">
      <w:pPr>
        <w:numPr>
          <w:ilvl w:val="0"/>
          <w:numId w:val="1"/>
        </w:numPr>
        <w:spacing w:after="200"/>
        <w:ind w:left="720" w:hanging="360"/>
        <w:rPr>
          <w:rFonts w:ascii="Cambria" w:hAnsi="Cambria" w:eastAsia="Cambria" w:cs="Cambria"/>
        </w:rPr>
      </w:pPr>
      <w:bookmarkStart w:id="4" w:name="_heading=h.g0smx2n4x4tn" w:colFirst="0" w:colLast="0"/>
      <w:bookmarkEnd w:id="4"/>
      <w:r>
        <w:rPr>
          <w:rFonts w:ascii="Cambria" w:hAnsi="Cambria" w:eastAsia="Cambria" w:cs="Cambria"/>
          <w:b/>
          <w:bCs/>
          <w:rtl w:val="0"/>
        </w:rPr>
        <w:t>Python 3.8+</w:t>
      </w:r>
      <w:r>
        <w:rPr>
          <w:rFonts w:ascii="Cambria" w:hAnsi="Cambria" w:eastAsia="Cambria" w:cs="Cambria"/>
          <w:rtl w:val="0"/>
        </w:rPr>
        <w:br w:type="textWrapping"/>
      </w:r>
      <w:r>
        <w:rPr>
          <w:rFonts w:ascii="Cambria" w:hAnsi="Cambria" w:eastAsia="Cambria" w:cs="Cambria"/>
          <w:rtl w:val="0"/>
        </w:rPr>
        <w:t xml:space="preserve">Install Python from: </w:t>
      </w:r>
      <w:r>
        <w:fldChar w:fldCharType="begin"/>
      </w:r>
      <w:r>
        <w:instrText xml:space="preserve"> HYPERLINK "https://www.python.org" \h </w:instrText>
      </w:r>
      <w:r>
        <w:fldChar w:fldCharType="separate"/>
      </w:r>
      <w:r>
        <w:rPr>
          <w:rFonts w:ascii="Cambria" w:hAnsi="Cambria" w:eastAsia="Cambria" w:cs="Cambria"/>
          <w:color w:val="0000FF"/>
          <w:u w:val="single"/>
          <w:rtl w:val="0"/>
        </w:rPr>
        <w:t>https://www.python.org</w:t>
      </w:r>
      <w:r>
        <w:rPr>
          <w:rFonts w:ascii="Cambria" w:hAnsi="Cambria" w:eastAsia="Cambria" w:cs="Cambria"/>
          <w:color w:val="0000FF"/>
          <w:u w:val="single"/>
          <w:rtl w:val="0"/>
        </w:rPr>
        <w:fldChar w:fldCharType="end"/>
      </w:r>
    </w:p>
    <w:p w14:paraId="00000037">
      <w:pPr>
        <w:numPr>
          <w:ilvl w:val="0"/>
          <w:numId w:val="1"/>
        </w:numPr>
        <w:spacing w:after="200"/>
        <w:ind w:left="720" w:hanging="360"/>
        <w:rPr>
          <w:rFonts w:ascii="Cambria" w:hAnsi="Cambria" w:eastAsia="Cambria" w:cs="Cambria"/>
        </w:rPr>
      </w:pPr>
      <w:r>
        <w:rPr>
          <w:rFonts w:ascii="Cambria" w:hAnsi="Cambria" w:eastAsia="Cambria" w:cs="Cambria"/>
          <w:b/>
          <w:bCs/>
          <w:rtl w:val="0"/>
        </w:rPr>
        <w:t>Streamlit Framework</w:t>
      </w:r>
      <w:r>
        <w:rPr>
          <w:rFonts w:ascii="Cambria" w:hAnsi="Cambria" w:eastAsia="Cambria" w:cs="Cambria"/>
          <w:rtl w:val="0"/>
        </w:rPr>
        <w:br w:type="textWrapping"/>
      </w:r>
      <w:r>
        <w:rPr>
          <w:rFonts w:ascii="Cambria" w:hAnsi="Cambria" w:eastAsia="Cambria" w:cs="Cambria"/>
          <w:rtl w:val="0"/>
        </w:rPr>
        <w:t xml:space="preserve">Documentation: </w:t>
      </w:r>
      <w:r>
        <w:fldChar w:fldCharType="begin"/>
      </w:r>
      <w:r>
        <w:instrText xml:space="preserve"> HYPERLINK "https://docs.streamlit.io" \h </w:instrText>
      </w:r>
      <w:r>
        <w:fldChar w:fldCharType="separate"/>
      </w:r>
      <w:r>
        <w:rPr>
          <w:rFonts w:ascii="Cambria" w:hAnsi="Cambria" w:eastAsia="Cambria" w:cs="Cambria"/>
          <w:color w:val="0000FF"/>
          <w:u w:val="single"/>
          <w:rtl w:val="0"/>
        </w:rPr>
        <w:t>https://docs.streamlit.io</w:t>
      </w:r>
      <w:r>
        <w:rPr>
          <w:rFonts w:ascii="Cambria" w:hAnsi="Cambria" w:eastAsia="Cambria" w:cs="Cambria"/>
          <w:color w:val="0000FF"/>
          <w:u w:val="single"/>
          <w:rtl w:val="0"/>
        </w:rPr>
        <w:fldChar w:fldCharType="end"/>
      </w:r>
    </w:p>
    <w:p w14:paraId="00000038">
      <w:pPr>
        <w:numPr>
          <w:ilvl w:val="0"/>
          <w:numId w:val="1"/>
        </w:numPr>
        <w:spacing w:after="200"/>
        <w:ind w:left="720" w:hanging="360"/>
        <w:rPr>
          <w:rFonts w:ascii="Cambria" w:hAnsi="Cambria" w:eastAsia="Cambria" w:cs="Cambria"/>
        </w:rPr>
      </w:pPr>
      <w:r>
        <w:rPr>
          <w:rFonts w:ascii="Cambria" w:hAnsi="Cambria" w:eastAsia="Cambria" w:cs="Cambria"/>
          <w:b/>
          <w:bCs/>
          <w:rtl w:val="0"/>
        </w:rPr>
        <w:t>AI Provider Account (Optional)</w:t>
      </w:r>
      <w:r>
        <w:rPr>
          <w:rFonts w:ascii="Cambria" w:hAnsi="Cambria" w:eastAsia="Cambria" w:cs="Cambria"/>
          <w:rtl w:val="0"/>
        </w:rPr>
        <w:br w:type="textWrapping"/>
      </w:r>
      <w:r>
        <w:rPr>
          <w:rFonts w:ascii="Cambria" w:hAnsi="Cambria" w:eastAsia="Cambria" w:cs="Cambria"/>
          <w:rtl w:val="0"/>
        </w:rPr>
        <w:t>Google AI Studio (Gemini API) or OpenAI Account for vision-based detection</w:t>
      </w:r>
      <w:r>
        <w:rPr>
          <w:rFonts w:ascii="Cambria" w:hAnsi="Cambria" w:eastAsia="Cambria" w:cs="Cambria"/>
          <w:rtl w:val="0"/>
        </w:rPr>
        <w:br w:type="textWrapping"/>
      </w:r>
      <w:r>
        <w:fldChar w:fldCharType="begin"/>
      </w:r>
      <w:r>
        <w:instrText xml:space="preserve"> HYPERLINK "https://aistudio.google.com" \h </w:instrText>
      </w:r>
      <w:r>
        <w:fldChar w:fldCharType="separate"/>
      </w:r>
      <w:r>
        <w:rPr>
          <w:rFonts w:ascii="Cambria" w:hAnsi="Cambria" w:eastAsia="Cambria" w:cs="Cambria"/>
          <w:color w:val="0000FF"/>
          <w:u w:val="single"/>
          <w:rtl w:val="0"/>
        </w:rPr>
        <w:t>https://aistudio.google.com</w:t>
      </w:r>
      <w:r>
        <w:rPr>
          <w:rFonts w:ascii="Cambria" w:hAnsi="Cambria" w:eastAsia="Cambria" w:cs="Cambria"/>
          <w:color w:val="0000FF"/>
          <w:u w:val="single"/>
          <w:rtl w:val="0"/>
        </w:rPr>
        <w:fldChar w:fldCharType="end"/>
      </w:r>
    </w:p>
    <w:p w14:paraId="00000039">
      <w:pPr>
        <w:numPr>
          <w:ilvl w:val="0"/>
          <w:numId w:val="1"/>
        </w:numPr>
        <w:spacing w:after="200"/>
        <w:ind w:left="720" w:hanging="360"/>
        <w:rPr>
          <w:rFonts w:ascii="Cambria" w:hAnsi="Cambria" w:eastAsia="Cambria" w:cs="Cambria"/>
        </w:rPr>
      </w:pPr>
      <w:r>
        <w:rPr>
          <w:rFonts w:ascii="Cambria" w:hAnsi="Cambria" w:eastAsia="Cambria" w:cs="Cambria"/>
          <w:b/>
          <w:bCs/>
          <w:rtl w:val="0"/>
        </w:rPr>
        <w:t>Docker (Optional for Containerized Deployment)</w:t>
      </w:r>
      <w:r>
        <w:rPr>
          <w:rFonts w:ascii="Cambria" w:hAnsi="Cambria" w:eastAsia="Cambria" w:cs="Cambria"/>
          <w:rtl w:val="0"/>
        </w:rPr>
        <w:br w:type="textWrapping"/>
      </w:r>
      <w:r>
        <w:fldChar w:fldCharType="begin"/>
      </w:r>
      <w:r>
        <w:instrText xml:space="preserve"> HYPERLINK "https://www.docker.com" \h </w:instrText>
      </w:r>
      <w:r>
        <w:fldChar w:fldCharType="separate"/>
      </w:r>
      <w:r>
        <w:rPr>
          <w:rFonts w:ascii="Cambria" w:hAnsi="Cambria" w:eastAsia="Cambria" w:cs="Cambria"/>
          <w:color w:val="0000FF"/>
          <w:u w:val="single"/>
          <w:rtl w:val="0"/>
        </w:rPr>
        <w:t>https://www.docker.com</w:t>
      </w:r>
      <w:r>
        <w:rPr>
          <w:rFonts w:ascii="Cambria" w:hAnsi="Cambria" w:eastAsia="Cambria" w:cs="Cambria"/>
          <w:color w:val="0000FF"/>
          <w:u w:val="single"/>
          <w:rtl w:val="0"/>
        </w:rPr>
        <w:fldChar w:fldCharType="end"/>
      </w:r>
    </w:p>
    <w:p w14:paraId="0000003A">
      <w:pPr>
        <w:numPr>
          <w:ilvl w:val="0"/>
          <w:numId w:val="1"/>
        </w:numPr>
        <w:spacing w:after="200"/>
        <w:ind w:left="720" w:hanging="360"/>
        <w:rPr>
          <w:rFonts w:ascii="Cambria" w:hAnsi="Cambria" w:eastAsia="Cambria" w:cs="Cambria"/>
        </w:rPr>
      </w:pPr>
      <w:r>
        <w:rPr>
          <w:rFonts w:ascii="Cambria" w:hAnsi="Cambria" w:eastAsia="Cambria" w:cs="Cambria"/>
          <w:b/>
          <w:bCs/>
          <w:rtl w:val="0"/>
        </w:rPr>
        <w:t>Required Python Libraries</w:t>
      </w:r>
      <w:r>
        <w:rPr>
          <w:rFonts w:ascii="Cambria" w:hAnsi="Cambria" w:eastAsia="Cambria" w:cs="Cambria"/>
          <w:rtl w:val="0"/>
        </w:rPr>
        <w:br w:type="textWrapping"/>
      </w:r>
      <w:r>
        <w:rPr>
          <w:rFonts w:ascii="Cambria" w:hAnsi="Cambria" w:eastAsia="Cambria" w:cs="Cambria"/>
          <w:rtl w:val="0"/>
        </w:rPr>
        <w:t>Refer to requirements.txt file included in the project</w:t>
      </w:r>
    </w:p>
    <w:p w14:paraId="0000003B">
      <w:pPr>
        <w:pStyle w:val="3"/>
        <w:keepNext w:val="0"/>
        <w:keepLines w:val="0"/>
        <w:spacing w:after="80"/>
        <w:rPr>
          <w:rFonts w:ascii="Cambria" w:hAnsi="Cambria" w:eastAsia="Cambria" w:cs="Cambria"/>
          <w:b/>
          <w:bCs/>
          <w:sz w:val="30"/>
          <w:szCs w:val="30"/>
        </w:rPr>
      </w:pPr>
    </w:p>
    <w:p w14:paraId="0000003C">
      <w:pPr>
        <w:pStyle w:val="3"/>
        <w:keepNext w:val="0"/>
        <w:keepLines w:val="0"/>
        <w:spacing w:after="80"/>
        <w:rPr>
          <w:rFonts w:ascii="Cambria" w:hAnsi="Cambria" w:eastAsia="Cambria" w:cs="Cambria"/>
          <w:b/>
          <w:bCs/>
          <w:sz w:val="30"/>
          <w:szCs w:val="30"/>
        </w:rPr>
      </w:pPr>
      <w:r>
        <w:rPr>
          <w:rFonts w:ascii="Cambria" w:hAnsi="Cambria" w:eastAsia="Cambria" w:cs="Cambria"/>
          <w:b/>
          <w:bCs/>
          <w:sz w:val="30"/>
          <w:szCs w:val="30"/>
          <w:rtl w:val="0"/>
        </w:rPr>
        <w:t>Project Workflow</w:t>
      </w:r>
    </w:p>
    <w:p w14:paraId="0000003D">
      <w:pPr>
        <w:pStyle w:val="3"/>
        <w:rPr>
          <w:rFonts w:ascii="Cambria" w:hAnsi="Cambria" w:eastAsia="Cambria" w:cs="Cambria"/>
          <w:sz w:val="28"/>
          <w:szCs w:val="28"/>
        </w:rPr>
      </w:pPr>
      <w:bookmarkStart w:id="5" w:name="_heading=h.is21109b97lx" w:colFirst="0" w:colLast="0"/>
      <w:bookmarkEnd w:id="5"/>
      <w:r>
        <w:rPr>
          <w:rFonts w:ascii="Cambria" w:hAnsi="Cambria" w:eastAsia="Cambria" w:cs="Cambria"/>
          <w:b/>
          <w:bCs/>
          <w:sz w:val="28"/>
          <w:szCs w:val="28"/>
          <w:rtl w:val="0"/>
        </w:rPr>
        <w:t>1. AI Vision Setup &amp; Initialization</w:t>
      </w:r>
    </w:p>
    <w:p w14:paraId="0000003E">
      <w:pPr>
        <w:pStyle w:val="4"/>
        <w:rPr>
          <w:rFonts w:ascii="Cambria" w:hAnsi="Cambria" w:eastAsia="Cambria" w:cs="Cambria"/>
          <w:sz w:val="24"/>
          <w:szCs w:val="24"/>
        </w:rPr>
      </w:pPr>
      <w:r>
        <w:rPr>
          <w:rFonts w:ascii="Cambria" w:hAnsi="Cambria" w:eastAsia="Cambria" w:cs="Cambria"/>
          <w:b/>
          <w:bCs/>
          <w:sz w:val="24"/>
          <w:szCs w:val="24"/>
          <w:rtl w:val="0"/>
        </w:rPr>
        <w:t>Activity 1.1: Set up AI Provider Access (Gemini / OpenAI Vision)</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Create or sign in to Google AI Studio or OpenAI account</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Generate API key for Vision API access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Verify model availability and usage limits</w:t>
      </w:r>
    </w:p>
    <w:p w14:paraId="00000040">
      <w:pPr>
        <w:pStyle w:val="4"/>
        <w:rPr>
          <w:rFonts w:ascii="Cambria" w:hAnsi="Cambria" w:eastAsia="Cambria" w:cs="Cambria"/>
          <w:sz w:val="24"/>
          <w:szCs w:val="24"/>
        </w:rPr>
      </w:pPr>
      <w:r>
        <w:rPr>
          <w:rFonts w:ascii="Cambria" w:hAnsi="Cambria" w:eastAsia="Cambria" w:cs="Cambria"/>
          <w:b/>
          <w:bCs/>
          <w:sz w:val="24"/>
          <w:szCs w:val="24"/>
          <w:rtl w:val="0"/>
        </w:rPr>
        <w:t>Activity 1.2: Configure API Keys and Environment</w:t>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Create .env file with AI_API_KEY</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Configure model name and parameters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Set image size and compression settings</w:t>
      </w:r>
    </w:p>
    <w:p w14:paraId="00000042">
      <w:pPr>
        <w:pStyle w:val="4"/>
        <w:rPr>
          <w:rFonts w:ascii="Cambria" w:hAnsi="Cambria" w:eastAsia="Cambria" w:cs="Cambria"/>
          <w:sz w:val="24"/>
          <w:szCs w:val="24"/>
        </w:rPr>
      </w:pPr>
      <w:r>
        <w:rPr>
          <w:rFonts w:ascii="Cambria" w:hAnsi="Cambria" w:eastAsia="Cambria" w:cs="Cambria"/>
          <w:b/>
          <w:bCs/>
          <w:sz w:val="24"/>
          <w:szCs w:val="24"/>
          <w:rtl w:val="0"/>
        </w:rPr>
        <w:t>Activity 1.3: Design and Fine-Tune Prompts</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Create prompts for pantry item detection</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Design prompts for recipe generation</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Create templates for substitution suggestions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Develop prompts for health scoring explanations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Test prompts with sample pantry images</w:t>
      </w:r>
    </w:p>
    <w:p w14:paraId="00000044">
      <w:pPr>
        <w:pStyle w:val="3"/>
        <w:rPr>
          <w:rFonts w:ascii="Cambria" w:hAnsi="Cambria" w:eastAsia="Cambria" w:cs="Cambria"/>
          <w:sz w:val="28"/>
          <w:szCs w:val="28"/>
        </w:rPr>
      </w:pPr>
      <w:r>
        <w:rPr>
          <w:rFonts w:ascii="Cambria" w:hAnsi="Cambria" w:eastAsia="Cambria" w:cs="Cambria"/>
          <w:b/>
          <w:bCs/>
          <w:sz w:val="28"/>
          <w:szCs w:val="28"/>
          <w:rtl w:val="0"/>
        </w:rPr>
        <w:t>2. Core Functionality Development</w:t>
      </w:r>
    </w:p>
    <w:p w14:paraId="00000045">
      <w:pPr>
        <w:pStyle w:val="4"/>
        <w:rPr>
          <w:rFonts w:ascii="Cambria" w:hAnsi="Cambria" w:eastAsia="Cambria" w:cs="Cambria"/>
          <w:sz w:val="24"/>
          <w:szCs w:val="24"/>
        </w:rPr>
      </w:pPr>
      <w:r>
        <w:rPr>
          <w:rFonts w:ascii="Cambria" w:hAnsi="Cambria" w:eastAsia="Cambria" w:cs="Cambria"/>
          <w:b/>
          <w:bCs/>
          <w:sz w:val="24"/>
          <w:szCs w:val="24"/>
          <w:rtl w:val="0"/>
        </w:rPr>
        <w:t>Activity 2.1: Design Project Structure</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Create modular folder organization</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Separate UI, services, and utilities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Define interfaces between modules</w:t>
      </w:r>
    </w:p>
    <w:p w14:paraId="00000047">
      <w:pPr>
        <w:pStyle w:val="4"/>
        <w:rPr>
          <w:rFonts w:ascii="Cambria" w:hAnsi="Cambria" w:eastAsia="Cambria" w:cs="Cambria"/>
          <w:sz w:val="24"/>
          <w:szCs w:val="24"/>
        </w:rPr>
      </w:pPr>
      <w:r>
        <w:rPr>
          <w:rFonts w:ascii="Cambria" w:hAnsi="Cambria" w:eastAsia="Cambria" w:cs="Cambria"/>
          <w:b/>
          <w:bCs/>
          <w:sz w:val="24"/>
          <w:szCs w:val="24"/>
          <w:rtl w:val="0"/>
        </w:rPr>
        <w:t>Activity 2.2: Implement Image Processing Module</w:t>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Image resizing and enhancement</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Compression and format conversion</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Byte stream preparation</w:t>
      </w:r>
    </w:p>
    <w:p w14:paraId="00000049">
      <w:pPr>
        <w:pStyle w:val="4"/>
        <w:rPr>
          <w:rFonts w:ascii="Cambria" w:hAnsi="Cambria" w:eastAsia="Cambria" w:cs="Cambria"/>
          <w:sz w:val="24"/>
          <w:szCs w:val="24"/>
        </w:rPr>
      </w:pPr>
      <w:r>
        <w:rPr>
          <w:rFonts w:ascii="Cambria" w:hAnsi="Cambria" w:eastAsia="Cambria" w:cs="Cambria"/>
          <w:b/>
          <w:bCs/>
          <w:sz w:val="24"/>
          <w:szCs w:val="24"/>
          <w:rtl w:val="0"/>
        </w:rPr>
        <w:t>Activity 2.3: Implement Vision Service</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Integrate AI-based image understanding</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Add mock detection mode</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Return structured ingredient lists</w:t>
      </w:r>
    </w:p>
    <w:p w14:paraId="0000004B">
      <w:pPr>
        <w:pStyle w:val="4"/>
        <w:rPr>
          <w:rFonts w:ascii="Cambria" w:hAnsi="Cambria" w:eastAsia="Cambria" w:cs="Cambria"/>
          <w:sz w:val="24"/>
          <w:szCs w:val="24"/>
        </w:rPr>
      </w:pPr>
      <w:r>
        <w:rPr>
          <w:rFonts w:ascii="Cambria" w:hAnsi="Cambria" w:eastAsia="Cambria" w:cs="Cambria"/>
          <w:b/>
          <w:bCs/>
          <w:sz w:val="24"/>
          <w:szCs w:val="24"/>
          <w:rtl w:val="0"/>
        </w:rPr>
        <w:t>Activity 2.4: Implement Item Categorization</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Define storage category mappings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Assign items to Dry, Cold, Frozen, Fresh</w:t>
      </w:r>
    </w:p>
    <w:p w14:paraId="0000004D">
      <w:pPr>
        <w:pStyle w:val="4"/>
        <w:rPr>
          <w:rFonts w:ascii="Cambria" w:hAnsi="Cambria" w:eastAsia="Cambria" w:cs="Cambria"/>
          <w:sz w:val="24"/>
          <w:szCs w:val="24"/>
        </w:rPr>
      </w:pPr>
      <w:r>
        <w:rPr>
          <w:rFonts w:ascii="Cambria" w:hAnsi="Cambria" w:eastAsia="Cambria" w:cs="Cambria"/>
          <w:b/>
          <w:bCs/>
          <w:sz w:val="24"/>
          <w:szCs w:val="24"/>
          <w:rtl w:val="0"/>
        </w:rPr>
        <w:t>Activity 2.5: Implement Recipe Generation Service</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Generate three simple recipes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Include ingredients, steps, time, difficulty</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Identify missing ingredients</w:t>
      </w:r>
    </w:p>
    <w:p w14:paraId="0000004F">
      <w:pPr>
        <w:pStyle w:val="4"/>
        <w:rPr>
          <w:rFonts w:ascii="Cambria" w:hAnsi="Cambria" w:eastAsia="Cambria" w:cs="Cambria"/>
          <w:sz w:val="24"/>
          <w:szCs w:val="24"/>
        </w:rPr>
      </w:pPr>
      <w:r>
        <w:rPr>
          <w:rFonts w:ascii="Cambria" w:hAnsi="Cambria" w:eastAsia="Cambria" w:cs="Cambria"/>
          <w:b/>
          <w:bCs/>
          <w:sz w:val="24"/>
          <w:szCs w:val="24"/>
          <w:rtl w:val="0"/>
        </w:rPr>
        <w:t>Activity 2.6: Implement Substitution Service</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Map missing items to substitutes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Return substitution suggestions</w:t>
      </w:r>
    </w:p>
    <w:p w14:paraId="00000051">
      <w:pPr>
        <w:pStyle w:val="4"/>
        <w:rPr>
          <w:rFonts w:ascii="Cambria" w:hAnsi="Cambria" w:eastAsia="Cambria" w:cs="Cambria"/>
          <w:sz w:val="24"/>
          <w:szCs w:val="24"/>
        </w:rPr>
      </w:pPr>
      <w:r>
        <w:rPr>
          <w:rFonts w:ascii="Cambria" w:hAnsi="Cambria" w:eastAsia="Cambria" w:cs="Cambria"/>
          <w:b/>
          <w:bCs/>
          <w:sz w:val="24"/>
          <w:szCs w:val="24"/>
          <w:rtl w:val="0"/>
        </w:rPr>
        <w:t>Activity 2.7: Implement Health Evaluation Service</w:t>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Calculate health score (1–10)</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Generate explanation text</w:t>
      </w:r>
    </w:p>
    <w:p w14:paraId="00000053">
      <w:pPr>
        <w:pStyle w:val="3"/>
        <w:rPr>
          <w:rFonts w:ascii="Cambria" w:hAnsi="Cambria" w:eastAsia="Cambria" w:cs="Cambria"/>
          <w:sz w:val="24"/>
          <w:szCs w:val="24"/>
        </w:rPr>
      </w:pPr>
      <w:r>
        <w:rPr>
          <w:rFonts w:ascii="Cambria" w:hAnsi="Cambria" w:eastAsia="Cambria" w:cs="Cambria"/>
          <w:b/>
          <w:bCs/>
          <w:sz w:val="24"/>
          <w:szCs w:val="24"/>
          <w:rtl w:val="0"/>
        </w:rPr>
        <w:t>3. Backend Implementation (Streamlit App)</w:t>
      </w:r>
    </w:p>
    <w:p w14:paraId="00000054">
      <w:pPr>
        <w:pStyle w:val="4"/>
        <w:rPr>
          <w:rFonts w:ascii="Cambria" w:hAnsi="Cambria" w:eastAsia="Cambria" w:cs="Cambria"/>
          <w:sz w:val="24"/>
          <w:szCs w:val="24"/>
        </w:rPr>
      </w:pPr>
      <w:r>
        <w:rPr>
          <w:rFonts w:ascii="Cambria" w:hAnsi="Cambria" w:eastAsia="Cambria" w:cs="Cambria"/>
          <w:b w:val="0"/>
          <w:bCs w:val="0"/>
          <w:sz w:val="24"/>
          <w:szCs w:val="24"/>
          <w:rtl w:val="0"/>
        </w:rPr>
        <w:t>Activity 3.1: Build Streamlit Interface Logic</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File uploader implementation</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Image preview</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Button triggers</w:t>
      </w:r>
    </w:p>
    <w:p w14:paraId="00000056">
      <w:pPr>
        <w:pStyle w:val="4"/>
        <w:rPr>
          <w:rFonts w:ascii="Cambria" w:hAnsi="Cambria" w:eastAsia="Cambria" w:cs="Cambria"/>
          <w:sz w:val="24"/>
          <w:szCs w:val="24"/>
        </w:rPr>
      </w:pPr>
      <w:r>
        <w:rPr>
          <w:rFonts w:ascii="Cambria" w:hAnsi="Cambria" w:eastAsia="Cambria" w:cs="Cambria"/>
          <w:b w:val="0"/>
          <w:bCs w:val="0"/>
          <w:sz w:val="24"/>
          <w:szCs w:val="24"/>
          <w:rtl w:val="0"/>
        </w:rPr>
        <w:t>Activity 3.2: Connect Services to UI</w:t>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Call vision service</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Call recipe service</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Call substitution service</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Call health service</w:t>
      </w:r>
    </w:p>
    <w:p w14:paraId="00000058">
      <w:pPr>
        <w:pStyle w:val="4"/>
        <w:rPr>
          <w:rFonts w:ascii="Cambria" w:hAnsi="Cambria" w:eastAsia="Cambria" w:cs="Cambria"/>
          <w:sz w:val="24"/>
          <w:szCs w:val="24"/>
        </w:rPr>
      </w:pPr>
      <w:r>
        <w:rPr>
          <w:rFonts w:ascii="Cambria" w:hAnsi="Cambria" w:eastAsia="Cambria" w:cs="Cambria"/>
          <w:b w:val="0"/>
          <w:bCs w:val="0"/>
          <w:sz w:val="24"/>
          <w:szCs w:val="24"/>
          <w:rtl w:val="0"/>
        </w:rPr>
        <w:t>Activity 3.3: Data Parsing &amp; Validation</w:t>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Validate AI outputs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Handle empty results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Standardize formats</w:t>
      </w:r>
    </w:p>
    <w:p w14:paraId="0000005A">
      <w:pPr>
        <w:pStyle w:val="4"/>
        <w:rPr>
          <w:rFonts w:ascii="Cambria" w:hAnsi="Cambria" w:eastAsia="Cambria" w:cs="Cambria"/>
          <w:sz w:val="24"/>
          <w:szCs w:val="24"/>
        </w:rPr>
      </w:pPr>
      <w:r>
        <w:rPr>
          <w:rFonts w:ascii="Cambria" w:hAnsi="Cambria" w:eastAsia="Cambria" w:cs="Cambria"/>
          <w:b w:val="0"/>
          <w:bCs w:val="0"/>
          <w:sz w:val="24"/>
          <w:szCs w:val="24"/>
          <w:rtl w:val="0"/>
        </w:rPr>
        <w:t>Activity 3.4: Error Handling &amp; Logging</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Try-except blocks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Friendly error messages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Debug logs</w:t>
      </w:r>
    </w:p>
    <w:p w14:paraId="0000005C">
      <w:pPr>
        <w:rPr>
          <w:rFonts w:ascii="Cambria" w:hAnsi="Cambria" w:eastAsia="Cambria" w:cs="Cambria"/>
          <w:sz w:val="24"/>
          <w:szCs w:val="24"/>
        </w:rPr>
      </w:pPr>
    </w:p>
    <w:p w14:paraId="0000005D">
      <w:pPr>
        <w:pStyle w:val="3"/>
        <w:rPr>
          <w:rFonts w:ascii="Cambria" w:hAnsi="Cambria" w:eastAsia="Cambria" w:cs="Cambria"/>
          <w:sz w:val="28"/>
          <w:szCs w:val="28"/>
        </w:rPr>
      </w:pPr>
      <w:r>
        <w:rPr>
          <w:rFonts w:ascii="Cambria" w:hAnsi="Cambria" w:eastAsia="Cambria" w:cs="Cambria"/>
          <w:b/>
          <w:bCs/>
          <w:sz w:val="28"/>
          <w:szCs w:val="28"/>
          <w:rtl w:val="0"/>
        </w:rPr>
        <w:t>4. UI Development</w:t>
      </w:r>
    </w:p>
    <w:p w14:paraId="0000005E">
      <w:pPr>
        <w:pStyle w:val="4"/>
        <w:rPr>
          <w:rFonts w:ascii="Cambria" w:hAnsi="Cambria" w:eastAsia="Cambria" w:cs="Cambria"/>
          <w:sz w:val="24"/>
          <w:szCs w:val="24"/>
        </w:rPr>
      </w:pPr>
      <w:r>
        <w:rPr>
          <w:rFonts w:ascii="Cambria" w:hAnsi="Cambria" w:eastAsia="Cambria" w:cs="Cambria"/>
          <w:b/>
          <w:bCs/>
          <w:sz w:val="24"/>
          <w:szCs w:val="24"/>
          <w:rtl w:val="0"/>
        </w:rPr>
        <w:t>Activity 4.1: Build Streamlit Layout</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Title and description</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Upload section</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Results sections</w:t>
      </w:r>
    </w:p>
    <w:p w14:paraId="00000060">
      <w:pPr>
        <w:pStyle w:val="4"/>
        <w:rPr>
          <w:rFonts w:ascii="Cambria" w:hAnsi="Cambria" w:eastAsia="Cambria" w:cs="Cambria"/>
          <w:sz w:val="24"/>
          <w:szCs w:val="24"/>
        </w:rPr>
      </w:pPr>
      <w:r>
        <w:rPr>
          <w:rFonts w:ascii="Cambria" w:hAnsi="Cambria" w:eastAsia="Cambria" w:cs="Cambria"/>
          <w:b/>
          <w:bCs/>
          <w:sz w:val="24"/>
          <w:szCs w:val="24"/>
          <w:rtl w:val="0"/>
        </w:rPr>
        <w:t>Activity 4.2: Display Results Dynamically</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Detected items list</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Categorized storage display</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Recipe cards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Health score badges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Grocery checklist</w:t>
      </w:r>
    </w:p>
    <w:p w14:paraId="00000062">
      <w:pPr>
        <w:pStyle w:val="4"/>
        <w:rPr>
          <w:rFonts w:ascii="Cambria" w:hAnsi="Cambria" w:eastAsia="Cambria" w:cs="Cambria"/>
          <w:sz w:val="24"/>
          <w:szCs w:val="24"/>
        </w:rPr>
      </w:pPr>
      <w:r>
        <w:rPr>
          <w:rFonts w:ascii="Cambria" w:hAnsi="Cambria" w:eastAsia="Cambria" w:cs="Cambria"/>
          <w:b/>
          <w:bCs/>
          <w:sz w:val="24"/>
          <w:szCs w:val="24"/>
          <w:rtl w:val="0"/>
        </w:rPr>
        <w:t>Activity 4.3: User Experience Enhancements</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Loading spinners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Expandable sections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Clear labels</w:t>
      </w:r>
    </w:p>
    <w:p w14:paraId="00000064">
      <w:pPr>
        <w:pStyle w:val="3"/>
        <w:rPr>
          <w:rFonts w:ascii="Cambria" w:hAnsi="Cambria" w:eastAsia="Cambria" w:cs="Cambria"/>
          <w:sz w:val="28"/>
          <w:szCs w:val="28"/>
        </w:rPr>
      </w:pPr>
      <w:r>
        <w:rPr>
          <w:rFonts w:ascii="Cambria" w:hAnsi="Cambria" w:eastAsia="Cambria" w:cs="Cambria"/>
          <w:b/>
          <w:bCs/>
          <w:sz w:val="28"/>
          <w:szCs w:val="28"/>
          <w:rtl w:val="0"/>
        </w:rPr>
        <w:t>5. Testing &amp; Optimization</w:t>
      </w:r>
    </w:p>
    <w:p w14:paraId="00000065">
      <w:pPr>
        <w:pStyle w:val="4"/>
        <w:rPr>
          <w:rFonts w:ascii="Cambria" w:hAnsi="Cambria" w:eastAsia="Cambria" w:cs="Cambria"/>
          <w:sz w:val="24"/>
          <w:szCs w:val="24"/>
        </w:rPr>
      </w:pPr>
      <w:r>
        <w:rPr>
          <w:rFonts w:ascii="Cambria" w:hAnsi="Cambria" w:eastAsia="Cambria" w:cs="Cambria"/>
          <w:b/>
          <w:bCs/>
          <w:sz w:val="24"/>
          <w:szCs w:val="24"/>
          <w:rtl w:val="0"/>
        </w:rPr>
        <w:t>Activity 5.1: Functional Testing</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Test with different pantry images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Validate detection results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Check recipe relevance</w:t>
      </w:r>
    </w:p>
    <w:p w14:paraId="00000067">
      <w:pPr>
        <w:pStyle w:val="4"/>
        <w:rPr>
          <w:rFonts w:ascii="Cambria" w:hAnsi="Cambria" w:eastAsia="Cambria" w:cs="Cambria"/>
          <w:sz w:val="24"/>
          <w:szCs w:val="24"/>
        </w:rPr>
      </w:pPr>
      <w:r>
        <w:rPr>
          <w:rFonts w:ascii="Cambria" w:hAnsi="Cambria" w:eastAsia="Cambria" w:cs="Cambria"/>
          <w:b/>
          <w:bCs/>
          <w:sz w:val="24"/>
          <w:szCs w:val="24"/>
          <w:rtl w:val="0"/>
        </w:rPr>
        <w:t>Activity 5.2: Evaluate AI Output Quality</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Ingredient accuracy</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Recipe practicality</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Substitute usefulness</w:t>
      </w:r>
    </w:p>
    <w:p w14:paraId="00000069">
      <w:pPr>
        <w:pStyle w:val="4"/>
        <w:rPr>
          <w:rFonts w:ascii="Cambria" w:hAnsi="Cambria" w:eastAsia="Cambria" w:cs="Cambria"/>
          <w:sz w:val="24"/>
          <w:szCs w:val="24"/>
        </w:rPr>
      </w:pPr>
      <w:r>
        <w:rPr>
          <w:rFonts w:ascii="Cambria" w:hAnsi="Cambria" w:eastAsia="Cambria" w:cs="Cambria"/>
          <w:b/>
          <w:bCs/>
          <w:sz w:val="24"/>
          <w:szCs w:val="24"/>
          <w:rtl w:val="0"/>
        </w:rPr>
        <w:t>Activity 5.3: Optimize Performance</w:t>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Reduce image size</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Cache results</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Improve prompt clarity</w:t>
      </w:r>
    </w:p>
    <w:p w14:paraId="0000006B">
      <w:pPr>
        <w:pStyle w:val="4"/>
        <w:rPr>
          <w:rFonts w:ascii="Cambria" w:hAnsi="Cambria" w:eastAsia="Cambria" w:cs="Cambria"/>
          <w:sz w:val="24"/>
          <w:szCs w:val="24"/>
        </w:rPr>
      </w:pPr>
      <w:r>
        <w:rPr>
          <w:rFonts w:ascii="Cambria" w:hAnsi="Cambria" w:eastAsia="Cambria" w:cs="Cambria"/>
          <w:b/>
          <w:bCs/>
          <w:sz w:val="24"/>
          <w:szCs w:val="24"/>
          <w:rtl w:val="0"/>
        </w:rPr>
        <w:t>Activity 5.4: Deployment Preparation</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Create requirements.txt</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Add Dockerfile</w:t>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b w:val="0"/>
          <w:bCs w:val="0"/>
          <w:i w:val="0"/>
          <w:iCs w:val="0"/>
          <w:smallCaps w:val="0"/>
          <w:strike w:val="0"/>
          <w:color w:val="000000"/>
          <w:sz w:val="24"/>
          <w:szCs w:val="24"/>
          <w:u w:val="none"/>
          <w:shd w:val="clear" w:fill="auto"/>
          <w:vertAlign w:val="baseline"/>
          <w:rtl w:val="0"/>
        </w:rPr>
        <w:t>● Test locally and in container</w:t>
      </w:r>
    </w:p>
    <w:p w14:paraId="0000006D">
      <w:pPr>
        <w:pStyle w:val="3"/>
        <w:keepNext w:val="0"/>
        <w:keepLines w:val="0"/>
        <w:spacing w:after="80"/>
        <w:rPr>
          <w:rFonts w:ascii="Cambria" w:hAnsi="Cambria" w:eastAsia="Cambria" w:cs="Cambria"/>
          <w:b/>
          <w:bCs/>
          <w:sz w:val="30"/>
          <w:szCs w:val="30"/>
        </w:rPr>
      </w:pPr>
      <w:bookmarkStart w:id="6" w:name="_heading=h.ki96ydidoiyd" w:colFirst="0" w:colLast="0"/>
      <w:bookmarkEnd w:id="6"/>
      <w:r>
        <w:rPr>
          <w:rFonts w:ascii="Cambria" w:hAnsi="Cambria" w:eastAsia="Cambria" w:cs="Cambria"/>
          <w:b/>
          <w:bCs/>
          <w:sz w:val="30"/>
          <w:szCs w:val="30"/>
          <w:rtl w:val="0"/>
        </w:rPr>
        <w:t>MILESTONE 1: AI Vision Initialization</w:t>
      </w:r>
    </w:p>
    <w:p w14:paraId="0000006E">
      <w:pPr>
        <w:ind w:left="360" w:firstLine="0"/>
        <w:jc w:val="both"/>
        <w:rPr>
          <w:rFonts w:ascii="Cambria" w:hAnsi="Cambria" w:eastAsia="Cambria" w:cs="Cambria"/>
        </w:rPr>
      </w:pPr>
      <w:r>
        <w:rPr>
          <w:rFonts w:ascii="Cambria" w:hAnsi="Cambria" w:eastAsia="Cambria" w:cs="Cambria"/>
          <w:rtl w:val="0"/>
        </w:rPr>
        <w:t xml:space="preserve">In this foundational stage, the objective is to establish and configure the core AI infrastructure required to power </w:t>
      </w:r>
      <w:r>
        <w:rPr>
          <w:rFonts w:ascii="Cambria" w:hAnsi="Cambria" w:eastAsia="Cambria" w:cs="Cambria"/>
          <w:b/>
          <w:bCs/>
          <w:rtl w:val="0"/>
        </w:rPr>
        <w:t>Kitchen Vision</w:t>
      </w:r>
      <w:r>
        <w:rPr>
          <w:rFonts w:ascii="Cambria" w:hAnsi="Cambria" w:eastAsia="Cambria" w:cs="Cambria"/>
          <w:rtl w:val="0"/>
        </w:rPr>
        <w:t xml:space="preserve">. The platform relies on </w:t>
      </w:r>
      <w:r>
        <w:rPr>
          <w:rFonts w:ascii="Cambria" w:hAnsi="Cambria" w:eastAsia="Cambria" w:cs="Cambria"/>
          <w:b/>
          <w:bCs/>
          <w:rtl w:val="0"/>
        </w:rPr>
        <w:t>OpenAI Vision / Gemini Vision</w:t>
      </w:r>
      <w:r>
        <w:rPr>
          <w:rFonts w:ascii="Cambria" w:hAnsi="Cambria" w:eastAsia="Cambria" w:cs="Cambria"/>
          <w:rtl w:val="0"/>
        </w:rPr>
        <w:t>—multimodal foundation models capable of understanding images and text—to detect pantry items, interpret ingredients, and enable intelligent recipe generation.</w:t>
      </w:r>
    </w:p>
    <w:p w14:paraId="0000006F">
      <w:pPr>
        <w:ind w:left="360" w:firstLine="0"/>
        <w:jc w:val="both"/>
        <w:rPr>
          <w:rFonts w:ascii="Cambria" w:hAnsi="Cambria" w:eastAsia="Cambria" w:cs="Cambria"/>
          <w:sz w:val="28"/>
          <w:szCs w:val="28"/>
        </w:rPr>
      </w:pPr>
    </w:p>
    <w:p w14:paraId="00000070">
      <w:pPr>
        <w:ind w:left="360" w:firstLine="0"/>
        <w:rPr>
          <w:rFonts w:ascii="Cambria" w:hAnsi="Cambria" w:eastAsia="Cambria" w:cs="Cambria"/>
          <w:b/>
          <w:bCs/>
          <w:sz w:val="28"/>
          <w:szCs w:val="28"/>
        </w:rPr>
      </w:pPr>
      <w:r>
        <w:rPr>
          <w:rFonts w:ascii="Cambria" w:hAnsi="Cambria" w:eastAsia="Cambria" w:cs="Cambria"/>
          <w:b/>
          <w:bCs/>
          <w:sz w:val="28"/>
          <w:szCs w:val="28"/>
          <w:rtl w:val="0"/>
        </w:rPr>
        <w:t>Activity 1.1: Set up AI Provider and Enable Vision API</w:t>
      </w:r>
    </w:p>
    <w:p w14:paraId="00000071">
      <w:pPr>
        <w:ind w:left="360" w:firstLine="0"/>
        <w:rPr>
          <w:rFonts w:ascii="Cambria" w:hAnsi="Cambria" w:eastAsia="Cambria" w:cs="Cambria"/>
          <w:b/>
          <w:bCs/>
          <w:sz w:val="28"/>
          <w:szCs w:val="28"/>
        </w:rPr>
      </w:pPr>
      <w:r>
        <w:rPr>
          <w:rFonts w:ascii="Cambria" w:hAnsi="Cambria" w:eastAsia="Cambria" w:cs="Cambria"/>
          <w:b/>
          <w:bCs/>
          <w:sz w:val="28"/>
          <w:szCs w:val="28"/>
          <w:rtl w:val="0"/>
        </w:rPr>
        <w:t>1. Sign in to AI Platform</w:t>
      </w:r>
    </w:p>
    <w:p w14:paraId="00000072">
      <w:pPr>
        <w:numPr>
          <w:ilvl w:val="0"/>
          <w:numId w:val="2"/>
        </w:numPr>
        <w:ind w:left="720" w:hanging="360"/>
        <w:rPr>
          <w:rFonts w:ascii="Cambria" w:hAnsi="Cambria" w:eastAsia="Cambria" w:cs="Cambria"/>
        </w:rPr>
      </w:pPr>
      <w:r>
        <w:rPr>
          <w:rFonts w:ascii="Cambria" w:hAnsi="Cambria" w:eastAsia="Cambria" w:cs="Cambria"/>
          <w:rtl w:val="0"/>
        </w:rPr>
        <w:t>Visit:</w:t>
      </w:r>
      <w:r>
        <w:rPr>
          <w:rFonts w:ascii="Cambria" w:hAnsi="Cambria" w:eastAsia="Cambria" w:cs="Cambria"/>
          <w:rtl w:val="0"/>
        </w:rPr>
        <w:br w:type="textWrapping"/>
      </w:r>
      <w:r>
        <w:fldChar w:fldCharType="begin"/>
      </w:r>
      <w:r>
        <w:instrText xml:space="preserve"> HYPERLINK "https://platform.openai.com/" \h </w:instrText>
      </w:r>
      <w:r>
        <w:fldChar w:fldCharType="separate"/>
      </w:r>
      <w:r>
        <w:rPr>
          <w:rFonts w:ascii="Cambria" w:hAnsi="Cambria" w:eastAsia="Cambria" w:cs="Cambria"/>
          <w:color w:val="0000FF"/>
          <w:u w:val="single"/>
          <w:rtl w:val="0"/>
        </w:rPr>
        <w:t>https://platform.openai.com/</w:t>
      </w:r>
      <w:r>
        <w:rPr>
          <w:rFonts w:ascii="Cambria" w:hAnsi="Cambria" w:eastAsia="Cambria" w:cs="Cambria"/>
          <w:color w:val="0000FF"/>
          <w:u w:val="single"/>
          <w:rtl w:val="0"/>
        </w:rPr>
        <w:fldChar w:fldCharType="end"/>
      </w:r>
      <w:r>
        <w:rPr>
          <w:rFonts w:ascii="Cambria" w:hAnsi="Cambria" w:eastAsia="Cambria" w:cs="Cambria"/>
          <w:rtl w:val="0"/>
        </w:rPr>
        <w:br w:type="textWrapping"/>
      </w:r>
      <w:r>
        <w:rPr>
          <w:rFonts w:ascii="Cambria" w:hAnsi="Cambria" w:eastAsia="Cambria" w:cs="Cambria"/>
          <w:i/>
          <w:iCs/>
          <w:rtl w:val="0"/>
        </w:rPr>
        <w:t>(or)</w:t>
      </w:r>
      <w:r>
        <w:rPr>
          <w:rFonts w:ascii="Cambria" w:hAnsi="Cambria" w:eastAsia="Cambria" w:cs="Cambria"/>
          <w:rtl w:val="0"/>
        </w:rPr>
        <w:br w:type="textWrapping"/>
      </w:r>
      <w:r>
        <w:fldChar w:fldCharType="begin"/>
      </w:r>
      <w:r>
        <w:instrText xml:space="preserve"> HYPERLINK "https://aistudio.google.com" \h </w:instrText>
      </w:r>
      <w:r>
        <w:fldChar w:fldCharType="separate"/>
      </w:r>
      <w:r>
        <w:rPr>
          <w:rFonts w:ascii="Cambria" w:hAnsi="Cambria" w:eastAsia="Cambria" w:cs="Cambria"/>
          <w:color w:val="0000FF"/>
          <w:u w:val="single"/>
          <w:rtl w:val="0"/>
        </w:rPr>
        <w:t>https://aistudio.google.com</w:t>
      </w:r>
      <w:r>
        <w:rPr>
          <w:rFonts w:ascii="Cambria" w:hAnsi="Cambria" w:eastAsia="Cambria" w:cs="Cambria"/>
          <w:color w:val="0000FF"/>
          <w:u w:val="single"/>
          <w:rtl w:val="0"/>
        </w:rPr>
        <w:fldChar w:fldCharType="end"/>
      </w:r>
    </w:p>
    <w:p w14:paraId="00000073">
      <w:pPr>
        <w:numPr>
          <w:ilvl w:val="0"/>
          <w:numId w:val="2"/>
        </w:numPr>
        <w:ind w:left="720" w:hanging="360"/>
        <w:rPr>
          <w:rFonts w:ascii="Cambria" w:hAnsi="Cambria" w:eastAsia="Cambria" w:cs="Cambria"/>
        </w:rPr>
      </w:pPr>
      <w:r>
        <w:rPr>
          <w:rFonts w:ascii="Cambria" w:hAnsi="Cambria" w:eastAsia="Cambria" w:cs="Cambria"/>
          <w:rtl w:val="0"/>
        </w:rPr>
        <w:t>Sign in with your account</w:t>
      </w:r>
    </w:p>
    <w:p w14:paraId="00000074">
      <w:pPr>
        <w:numPr>
          <w:ilvl w:val="0"/>
          <w:numId w:val="2"/>
        </w:numPr>
        <w:ind w:left="720" w:hanging="360"/>
        <w:rPr>
          <w:rFonts w:ascii="Cambria" w:hAnsi="Cambria" w:eastAsia="Cambria" w:cs="Cambria"/>
        </w:rPr>
      </w:pPr>
      <w:r>
        <w:rPr>
          <w:rFonts w:ascii="Cambria" w:hAnsi="Cambria" w:eastAsia="Cambria" w:cs="Cambria"/>
          <w:rtl w:val="0"/>
        </w:rPr>
        <w:t>Accept terms and conditions</w:t>
      </w:r>
    </w:p>
    <w:p w14:paraId="00000075">
      <w:pPr>
        <w:ind w:left="360" w:firstLine="0"/>
        <w:rPr>
          <w:rFonts w:ascii="Cambria" w:hAnsi="Cambria" w:eastAsia="Cambria" w:cs="Cambria"/>
          <w:sz w:val="28"/>
          <w:szCs w:val="28"/>
        </w:rPr>
      </w:pPr>
    </w:p>
    <w:p w14:paraId="00000076">
      <w:pPr>
        <w:ind w:left="360" w:firstLine="0"/>
        <w:rPr>
          <w:rFonts w:ascii="Cambria" w:hAnsi="Cambria" w:eastAsia="Cambria" w:cs="Cambria"/>
          <w:b/>
          <w:bCs/>
          <w:sz w:val="28"/>
          <w:szCs w:val="28"/>
        </w:rPr>
      </w:pPr>
      <w:r>
        <w:rPr>
          <w:rFonts w:ascii="Cambria" w:hAnsi="Cambria" w:eastAsia="Cambria" w:cs="Cambria"/>
          <w:b/>
          <w:bCs/>
          <w:sz w:val="28"/>
          <w:szCs w:val="28"/>
          <w:rtl w:val="0"/>
        </w:rPr>
        <w:t>2. Create API Key</w:t>
      </w:r>
    </w:p>
    <w:p w14:paraId="00000077">
      <w:pPr>
        <w:numPr>
          <w:ilvl w:val="0"/>
          <w:numId w:val="3"/>
        </w:numPr>
        <w:ind w:left="720" w:hanging="360"/>
        <w:rPr>
          <w:rFonts w:ascii="Cambria" w:hAnsi="Cambria" w:eastAsia="Cambria" w:cs="Cambria"/>
        </w:rPr>
      </w:pPr>
      <w:r>
        <w:rPr>
          <w:rFonts w:ascii="Cambria" w:hAnsi="Cambria" w:eastAsia="Cambria" w:cs="Cambria"/>
          <w:rtl w:val="0"/>
        </w:rPr>
        <w:t xml:space="preserve">Click </w:t>
      </w:r>
      <w:r>
        <w:rPr>
          <w:rFonts w:ascii="Cambria" w:hAnsi="Cambria" w:eastAsia="Cambria" w:cs="Cambria"/>
          <w:b/>
          <w:bCs/>
          <w:rtl w:val="0"/>
        </w:rPr>
        <w:t>Create API Key</w:t>
      </w:r>
    </w:p>
    <w:p w14:paraId="00000078">
      <w:pPr>
        <w:numPr>
          <w:ilvl w:val="0"/>
          <w:numId w:val="3"/>
        </w:numPr>
        <w:ind w:left="720" w:hanging="360"/>
        <w:rPr>
          <w:rFonts w:ascii="Cambria" w:hAnsi="Cambria" w:eastAsia="Cambria" w:cs="Cambria"/>
        </w:rPr>
      </w:pPr>
      <w:r>
        <w:rPr>
          <w:rFonts w:ascii="Cambria" w:hAnsi="Cambria" w:eastAsia="Cambria" w:cs="Cambria"/>
          <w:rtl w:val="0"/>
        </w:rPr>
        <w:t>Copy generated key</w:t>
      </w:r>
    </w:p>
    <w:p w14:paraId="00000079">
      <w:pPr>
        <w:numPr>
          <w:ilvl w:val="0"/>
          <w:numId w:val="3"/>
        </w:numPr>
        <w:ind w:left="720" w:hanging="360"/>
        <w:rPr>
          <w:rFonts w:ascii="Cambria" w:hAnsi="Cambria" w:eastAsia="Cambria" w:cs="Cambria"/>
        </w:rPr>
      </w:pPr>
      <w:r>
        <w:rPr>
          <w:rFonts w:ascii="Cambria" w:hAnsi="Cambria" w:eastAsia="Cambria" w:cs="Cambria"/>
          <w:rtl w:val="0"/>
        </w:rPr>
        <w:t>Store securely in .env file</w:t>
      </w:r>
    </w:p>
    <w:p w14:paraId="0000007A">
      <w:pPr>
        <w:ind w:left="360" w:firstLine="0"/>
        <w:rPr>
          <w:rFonts w:ascii="Cambria" w:hAnsi="Cambria" w:eastAsia="Cambria" w:cs="Cambria"/>
          <w:sz w:val="28"/>
          <w:szCs w:val="28"/>
        </w:rPr>
      </w:pPr>
    </w:p>
    <w:p w14:paraId="0000007B">
      <w:pPr>
        <w:ind w:left="360" w:firstLine="0"/>
        <w:rPr>
          <w:rFonts w:ascii="Cambria" w:hAnsi="Cambria" w:eastAsia="Cambria" w:cs="Cambria"/>
          <w:b/>
          <w:bCs/>
          <w:sz w:val="28"/>
          <w:szCs w:val="28"/>
        </w:rPr>
      </w:pPr>
      <w:r>
        <w:rPr>
          <w:rFonts w:ascii="Cambria" w:hAnsi="Cambria" w:eastAsia="Cambria" w:cs="Cambria"/>
          <w:b/>
          <w:bCs/>
          <w:sz w:val="28"/>
          <w:szCs w:val="28"/>
          <w:rtl w:val="0"/>
        </w:rPr>
        <w:t>3. Select Vision Model</w:t>
      </w:r>
    </w:p>
    <w:p w14:paraId="0000007C">
      <w:pPr>
        <w:numPr>
          <w:ilvl w:val="0"/>
          <w:numId w:val="4"/>
        </w:numPr>
        <w:ind w:left="720" w:hanging="360"/>
        <w:rPr>
          <w:rFonts w:ascii="Cambria" w:hAnsi="Cambria" w:eastAsia="Cambria" w:cs="Cambria"/>
        </w:rPr>
      </w:pPr>
      <w:r>
        <w:rPr>
          <w:rFonts w:ascii="Cambria" w:hAnsi="Cambria" w:eastAsia="Cambria" w:cs="Cambria"/>
          <w:rtl w:val="0"/>
        </w:rPr>
        <w:t>Choose one of the following:</w:t>
      </w:r>
    </w:p>
    <w:p w14:paraId="0000007D">
      <w:pPr>
        <w:numPr>
          <w:ilvl w:val="1"/>
          <w:numId w:val="4"/>
        </w:numPr>
        <w:ind w:left="1440" w:hanging="360"/>
        <w:rPr>
          <w:rFonts w:ascii="Cambria" w:hAnsi="Cambria" w:eastAsia="Cambria" w:cs="Cambria"/>
        </w:rPr>
      </w:pPr>
      <w:r>
        <w:rPr>
          <w:rFonts w:ascii="Cambria" w:hAnsi="Cambria" w:eastAsia="Cambria" w:cs="Cambria"/>
          <w:rtl w:val="0"/>
        </w:rPr>
        <w:t>gpt-4o-mini (OpenAI Vision)</w:t>
      </w:r>
    </w:p>
    <w:p w14:paraId="0000007E">
      <w:pPr>
        <w:numPr>
          <w:ilvl w:val="1"/>
          <w:numId w:val="4"/>
        </w:numPr>
        <w:ind w:left="1440" w:hanging="360"/>
        <w:rPr>
          <w:rFonts w:ascii="Cambria" w:hAnsi="Cambria" w:eastAsia="Cambria" w:cs="Cambria"/>
        </w:rPr>
      </w:pPr>
      <w:r>
        <w:rPr>
          <w:rFonts w:ascii="Cambria" w:hAnsi="Cambria" w:eastAsia="Cambria" w:cs="Cambria"/>
          <w:rtl w:val="0"/>
        </w:rPr>
        <w:t>Gemini Vision Model</w:t>
      </w:r>
    </w:p>
    <w:p w14:paraId="0000007F">
      <w:pPr>
        <w:numPr>
          <w:ilvl w:val="0"/>
          <w:numId w:val="4"/>
        </w:numPr>
        <w:ind w:left="720" w:hanging="360"/>
        <w:rPr>
          <w:rFonts w:ascii="Cambria" w:hAnsi="Cambria" w:eastAsia="Cambria" w:cs="Cambria"/>
        </w:rPr>
      </w:pPr>
      <w:r>
        <w:rPr>
          <w:rFonts w:ascii="Cambria" w:hAnsi="Cambria" w:eastAsia="Cambria" w:cs="Cambria"/>
          <w:rtl w:val="0"/>
        </w:rPr>
        <w:t>Review model capabilities:</w:t>
      </w:r>
    </w:p>
    <w:p w14:paraId="00000080">
      <w:pPr>
        <w:numPr>
          <w:ilvl w:val="1"/>
          <w:numId w:val="4"/>
        </w:numPr>
        <w:ind w:left="1440" w:hanging="360"/>
        <w:rPr>
          <w:rFonts w:ascii="Cambria" w:hAnsi="Cambria" w:eastAsia="Cambria" w:cs="Cambria"/>
        </w:rPr>
      </w:pPr>
      <w:r>
        <w:rPr>
          <w:rFonts w:ascii="Cambria" w:hAnsi="Cambria" w:eastAsia="Cambria" w:cs="Cambria"/>
          <w:rtl w:val="0"/>
        </w:rPr>
        <w:t>Supports image + text input</w:t>
      </w:r>
    </w:p>
    <w:p w14:paraId="00000081">
      <w:pPr>
        <w:numPr>
          <w:ilvl w:val="1"/>
          <w:numId w:val="4"/>
        </w:numPr>
        <w:ind w:left="1440" w:hanging="360"/>
        <w:rPr>
          <w:rFonts w:ascii="Cambria" w:hAnsi="Cambria" w:eastAsia="Cambria" w:cs="Cambria"/>
        </w:rPr>
      </w:pPr>
      <w:r>
        <w:rPr>
          <w:rFonts w:ascii="Cambria" w:hAnsi="Cambria" w:eastAsia="Cambria" w:cs="Cambria"/>
          <w:rtl w:val="0"/>
        </w:rPr>
        <w:t>Fast inference</w:t>
      </w:r>
    </w:p>
    <w:p w14:paraId="00000082">
      <w:pPr>
        <w:numPr>
          <w:ilvl w:val="1"/>
          <w:numId w:val="4"/>
        </w:numPr>
        <w:ind w:left="1440" w:hanging="360"/>
        <w:rPr>
          <w:rFonts w:ascii="Cambria" w:hAnsi="Cambria" w:eastAsia="Cambria" w:cs="Cambria"/>
        </w:rPr>
      </w:pPr>
      <w:r>
        <w:rPr>
          <w:rFonts w:ascii="Cambria" w:hAnsi="Cambria" w:eastAsia="Cambria" w:cs="Cambria"/>
          <w:rtl w:val="0"/>
        </w:rPr>
        <w:t>Suitable for object detection &amp; reasoning</w:t>
      </w:r>
    </w:p>
    <w:p w14:paraId="00000083">
      <w:pPr>
        <w:ind w:left="360" w:firstLine="0"/>
        <w:rPr>
          <w:rFonts w:ascii="Cambria" w:hAnsi="Cambria" w:eastAsia="Cambria" w:cs="Cambria"/>
          <w:sz w:val="28"/>
          <w:szCs w:val="28"/>
        </w:rPr>
      </w:pPr>
    </w:p>
    <w:p w14:paraId="00000084">
      <w:pPr>
        <w:ind w:left="360" w:firstLine="0"/>
        <w:rPr>
          <w:rFonts w:ascii="Cambria" w:hAnsi="Cambria" w:eastAsia="Cambria" w:cs="Cambria"/>
          <w:b/>
          <w:bCs/>
          <w:sz w:val="28"/>
          <w:szCs w:val="28"/>
        </w:rPr>
      </w:pPr>
      <w:r>
        <w:rPr>
          <w:rFonts w:ascii="Cambria" w:hAnsi="Cambria" w:eastAsia="Cambria" w:cs="Cambria"/>
          <w:b/>
          <w:bCs/>
          <w:sz w:val="28"/>
          <w:szCs w:val="28"/>
          <w:rtl w:val="0"/>
        </w:rPr>
        <w:t>Activity 1.2: Configure Environment and Test Connection</w:t>
      </w:r>
    </w:p>
    <w:p w14:paraId="00000085">
      <w:pPr>
        <w:ind w:left="360" w:firstLine="0"/>
        <w:rPr>
          <w:rFonts w:ascii="Cambria" w:hAnsi="Cambria" w:eastAsia="Cambria" w:cs="Cambria"/>
          <w:b/>
          <w:bCs/>
          <w:sz w:val="28"/>
          <w:szCs w:val="28"/>
        </w:rPr>
      </w:pPr>
    </w:p>
    <w:p w14:paraId="00000086">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Cambria" w:hAnsi="Cambria" w:eastAsia="Cambria" w:cs="Cambria"/>
          <w:b w:val="0"/>
          <w:bCs w:val="0"/>
          <w:i w:val="0"/>
          <w:iCs w:val="0"/>
          <w:smallCaps w:val="0"/>
          <w:strike w:val="0"/>
          <w:color w:val="000000"/>
          <w:sz w:val="28"/>
          <w:szCs w:val="28"/>
          <w:u w:val="none"/>
          <w:shd w:val="clear" w:fill="auto"/>
          <w:vertAlign w:val="baseline"/>
        </w:rPr>
      </w:pPr>
      <w:r>
        <w:rPr>
          <w:rFonts w:ascii="Cambria" w:hAnsi="Cambria" w:eastAsia="Cambria" w:cs="Cambria"/>
          <w:b w:val="0"/>
          <w:bCs w:val="0"/>
          <w:i w:val="0"/>
          <w:iCs w:val="0"/>
          <w:smallCaps w:val="0"/>
          <w:strike w:val="0"/>
          <w:color w:val="000000"/>
          <w:sz w:val="28"/>
          <w:szCs w:val="28"/>
          <w:u w:val="none"/>
          <w:shd w:val="clear" w:fill="auto"/>
          <w:vertAlign w:val="baseline"/>
          <w:rtl w:val="0"/>
        </w:rPr>
        <w:t>Create .env file</w:t>
      </w:r>
    </w:p>
    <w:p w14:paraId="00000087">
      <w:pPr>
        <w:ind w:left="360" w:firstLine="0"/>
        <w:rPr>
          <w:rFonts w:ascii="Cambria" w:hAnsi="Cambria" w:eastAsia="Cambria" w:cs="Cambria"/>
          <w:sz w:val="28"/>
          <w:szCs w:val="28"/>
        </w:rPr>
      </w:pPr>
    </w:p>
    <w:p w14:paraId="00000088">
      <w:pPr>
        <w:ind w:left="360" w:firstLine="0"/>
        <w:rPr>
          <w:rFonts w:ascii="Cambria" w:hAnsi="Cambria" w:eastAsia="Cambria" w:cs="Cambria"/>
          <w:sz w:val="28"/>
          <w:szCs w:val="28"/>
        </w:rPr>
      </w:pPr>
      <w:r>
        <w:rPr>
          <w:rFonts w:ascii="Cambria" w:hAnsi="Cambria" w:eastAsia="Cambria" w:cs="Cambria"/>
          <w:sz w:val="28"/>
          <w:szCs w:val="28"/>
        </w:rPr>
        <w:drawing>
          <wp:inline distT="0" distB="0" distL="0" distR="0">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1993524619" name="image1.png"/>
                    <pic:cNvPicPr preferRelativeResize="0"/>
                  </pic:nvPicPr>
                  <pic:blipFill>
                    <a:blip r:embed="rId8"/>
                    <a:srcRect/>
                    <a:stretch>
                      <a:fillRect/>
                    </a:stretch>
                  </pic:blipFill>
                  <pic:spPr>
                    <a:xfrm>
                      <a:off x="0" y="0"/>
                      <a:ext cx="5648325" cy="904875"/>
                    </a:xfrm>
                    <a:prstGeom prst="rect">
                      <a:avLst/>
                    </a:prstGeom>
                  </pic:spPr>
                </pic:pic>
              </a:graphicData>
            </a:graphic>
          </wp:inline>
        </w:drawing>
      </w:r>
    </w:p>
    <w:p w14:paraId="00000089">
      <w:pPr>
        <w:ind w:left="360" w:firstLine="0"/>
        <w:rPr>
          <w:rFonts w:ascii="Cambria" w:hAnsi="Cambria" w:eastAsia="Cambria" w:cs="Cambria"/>
          <w:sz w:val="28"/>
          <w:szCs w:val="28"/>
        </w:rPr>
      </w:pPr>
    </w:p>
    <w:p w14:paraId="0000008A">
      <w:pPr>
        <w:ind w:left="360" w:firstLine="0"/>
        <w:rPr>
          <w:rFonts w:ascii="Cambria" w:hAnsi="Cambria" w:eastAsia="Cambria" w:cs="Cambria"/>
          <w:b/>
          <w:bCs/>
          <w:sz w:val="28"/>
          <w:szCs w:val="28"/>
        </w:rPr>
      </w:pPr>
      <w:r>
        <w:rPr>
          <w:rFonts w:ascii="Cambria" w:hAnsi="Cambria" w:eastAsia="Cambria" w:cs="Cambria"/>
          <w:b/>
          <w:bCs/>
          <w:sz w:val="28"/>
          <w:szCs w:val="28"/>
          <w:rtl w:val="0"/>
        </w:rPr>
        <w:t>2. Install Dependencies</w:t>
      </w:r>
    </w:p>
    <w:p w14:paraId="0000008B">
      <w:pPr>
        <w:ind w:left="360" w:firstLine="0"/>
        <w:rPr>
          <w:rFonts w:ascii="Cambria" w:hAnsi="Cambria" w:eastAsia="Cambria" w:cs="Cambria"/>
          <w:sz w:val="28"/>
          <w:szCs w:val="28"/>
        </w:rPr>
      </w:pPr>
    </w:p>
    <w:p w14:paraId="0000008C">
      <w:pPr>
        <w:ind w:left="360" w:firstLine="0"/>
        <w:rPr>
          <w:rFonts w:ascii="Cambria" w:hAnsi="Cambria" w:eastAsia="Cambria" w:cs="Cambria"/>
          <w:sz w:val="28"/>
          <w:szCs w:val="28"/>
        </w:rPr>
      </w:pPr>
      <w:r>
        <w:rPr>
          <w:rFonts w:ascii="Cambria" w:hAnsi="Cambria" w:eastAsia="Cambria" w:cs="Cambria"/>
          <w:sz w:val="28"/>
          <w:szCs w:val="28"/>
        </w:rPr>
        <w:drawing>
          <wp:inline distT="0" distB="0" distL="0" distR="0">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1993524621" name="image8.png"/>
                    <pic:cNvPicPr preferRelativeResize="0"/>
                  </pic:nvPicPr>
                  <pic:blipFill>
                    <a:blip r:embed="rId9"/>
                    <a:srcRect/>
                    <a:stretch>
                      <a:fillRect/>
                    </a:stretch>
                  </pic:blipFill>
                  <pic:spPr>
                    <a:xfrm>
                      <a:off x="0" y="0"/>
                      <a:ext cx="5943600" cy="933450"/>
                    </a:xfrm>
                    <a:prstGeom prst="rect">
                      <a:avLst/>
                    </a:prstGeom>
                  </pic:spPr>
                </pic:pic>
              </a:graphicData>
            </a:graphic>
          </wp:inline>
        </w:drawing>
      </w:r>
    </w:p>
    <w:p w14:paraId="0000008D">
      <w:pPr>
        <w:rPr>
          <w:rFonts w:ascii="Cambria" w:hAnsi="Cambria" w:eastAsia="Cambria" w:cs="Cambria"/>
          <w:sz w:val="28"/>
          <w:szCs w:val="28"/>
        </w:rPr>
      </w:pPr>
    </w:p>
    <w:p w14:paraId="0000008E">
      <w:pPr>
        <w:ind w:left="360" w:firstLine="0"/>
        <w:rPr>
          <w:rFonts w:ascii="Cambria" w:hAnsi="Cambria" w:eastAsia="Cambria" w:cs="Cambria"/>
          <w:sz w:val="28"/>
          <w:szCs w:val="28"/>
        </w:rPr>
      </w:pPr>
      <w:r>
        <w:rPr>
          <w:rFonts w:ascii="Cambria" w:hAnsi="Cambria" w:eastAsia="Cambria" w:cs="Cambria"/>
          <w:sz w:val="28"/>
          <w:szCs w:val="28"/>
          <w:rtl w:val="0"/>
        </w:rPr>
        <w:t>3.Test API Connection</w:t>
      </w:r>
    </w:p>
    <w:p w14:paraId="0000008F">
      <w:pPr>
        <w:ind w:left="360" w:firstLine="0"/>
        <w:rPr>
          <w:rFonts w:ascii="Cambria" w:hAnsi="Cambria" w:eastAsia="Cambria" w:cs="Cambria"/>
          <w:sz w:val="28"/>
          <w:szCs w:val="28"/>
        </w:rPr>
      </w:pPr>
    </w:p>
    <w:p w14:paraId="00000090">
      <w:pPr>
        <w:ind w:left="360" w:firstLine="0"/>
        <w:rPr>
          <w:rFonts w:ascii="Cambria" w:hAnsi="Cambria" w:eastAsia="Cambria" w:cs="Cambria"/>
          <w:sz w:val="28"/>
          <w:szCs w:val="28"/>
        </w:rPr>
      </w:pPr>
      <w:r>
        <w:rPr>
          <w:rFonts w:ascii="Cambria" w:hAnsi="Cambria" w:eastAsia="Cambria" w:cs="Cambria"/>
          <w:sz w:val="28"/>
          <w:szCs w:val="28"/>
        </w:rPr>
        <w:drawing>
          <wp:inline distT="0" distB="0" distL="0" distR="0">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1993524620" name="image15.png"/>
                    <pic:cNvPicPr preferRelativeResize="0"/>
                  </pic:nvPicPr>
                  <pic:blipFill>
                    <a:blip r:embed="rId10"/>
                    <a:srcRect/>
                    <a:stretch>
                      <a:fillRect/>
                    </a:stretch>
                  </pic:blipFill>
                  <pic:spPr>
                    <a:xfrm>
                      <a:off x="0" y="0"/>
                      <a:ext cx="5143500" cy="2451100"/>
                    </a:xfrm>
                    <a:prstGeom prst="rect">
                      <a:avLst/>
                    </a:prstGeom>
                  </pic:spPr>
                </pic:pic>
              </a:graphicData>
            </a:graphic>
          </wp:inline>
        </w:drawing>
      </w:r>
    </w:p>
    <w:p w14:paraId="00000091">
      <w:pPr>
        <w:ind w:left="360" w:firstLine="0"/>
        <w:rPr>
          <w:rFonts w:ascii="Cambria" w:hAnsi="Cambria" w:eastAsia="Cambria" w:cs="Cambria"/>
          <w:sz w:val="28"/>
          <w:szCs w:val="28"/>
        </w:rPr>
      </w:pPr>
    </w:p>
    <w:p w14:paraId="00000092">
      <w:pPr>
        <w:ind w:left="360" w:firstLine="0"/>
        <w:rPr>
          <w:rFonts w:ascii="Cambria" w:hAnsi="Cambria" w:eastAsia="Cambria" w:cs="Cambria"/>
          <w:b/>
          <w:bCs/>
          <w:sz w:val="28"/>
          <w:szCs w:val="28"/>
        </w:rPr>
      </w:pPr>
      <w:r>
        <w:rPr>
          <w:rFonts w:ascii="Cambria" w:hAnsi="Cambria" w:eastAsia="Cambria" w:cs="Cambria"/>
          <w:b/>
          <w:bCs/>
          <w:sz w:val="28"/>
          <w:szCs w:val="28"/>
          <w:rtl w:val="0"/>
        </w:rPr>
        <w:t>Activity 1.3: Validate Connectivity and Response Quality</w:t>
      </w:r>
    </w:p>
    <w:p w14:paraId="00000093">
      <w:pPr>
        <w:ind w:left="360" w:firstLine="0"/>
        <w:rPr>
          <w:rFonts w:ascii="Cambria" w:hAnsi="Cambria" w:eastAsia="Cambria" w:cs="Cambria"/>
          <w:sz w:val="28"/>
          <w:szCs w:val="28"/>
        </w:rPr>
      </w:pPr>
    </w:p>
    <w:p w14:paraId="00000094">
      <w:pPr>
        <w:ind w:left="360" w:firstLine="0"/>
        <w:rPr>
          <w:rFonts w:ascii="Cambria" w:hAnsi="Cambria" w:eastAsia="Cambria" w:cs="Cambria"/>
        </w:rPr>
      </w:pPr>
      <w:r>
        <w:rPr>
          <w:rFonts w:ascii="Cambria" w:hAnsi="Cambria" w:eastAsia="Cambria" w:cs="Cambria"/>
          <w:rtl w:val="0"/>
        </w:rPr>
        <w:t>Test Image Understanding</w:t>
      </w:r>
    </w:p>
    <w:p w14:paraId="00000095">
      <w:pPr>
        <w:ind w:left="360" w:firstLine="0"/>
        <w:rPr>
          <w:rFonts w:ascii="Cambria" w:hAnsi="Cambria" w:eastAsia="Cambria" w:cs="Cambria"/>
          <w:sz w:val="28"/>
          <w:szCs w:val="28"/>
        </w:rPr>
      </w:pPr>
      <w:r>
        <w:rPr>
          <w:rFonts w:ascii="Cambria" w:hAnsi="Cambria" w:eastAsia="Cambria" w:cs="Cambria"/>
          <w:sz w:val="28"/>
          <w:szCs w:val="28"/>
        </w:rPr>
        <w:drawing>
          <wp:inline distT="0" distB="0" distL="0" distR="0">
            <wp:extent cx="4477385" cy="287972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1993524623" name="image13.png"/>
                    <pic:cNvPicPr preferRelativeResize="0"/>
                  </pic:nvPicPr>
                  <pic:blipFill>
                    <a:blip r:embed="rId11"/>
                    <a:srcRect/>
                    <a:stretch>
                      <a:fillRect/>
                    </a:stretch>
                  </pic:blipFill>
                  <pic:spPr>
                    <a:xfrm>
                      <a:off x="0" y="0"/>
                      <a:ext cx="4477691" cy="2880235"/>
                    </a:xfrm>
                    <a:prstGeom prst="rect">
                      <a:avLst/>
                    </a:prstGeom>
                  </pic:spPr>
                </pic:pic>
              </a:graphicData>
            </a:graphic>
          </wp:inline>
        </w:drawing>
      </w:r>
    </w:p>
    <w:p w14:paraId="00000096">
      <w:pPr>
        <w:rPr>
          <w:rFonts w:ascii="Cambria" w:hAnsi="Cambria" w:eastAsia="Cambria" w:cs="Cambria"/>
          <w:b/>
          <w:bCs/>
          <w:sz w:val="28"/>
          <w:szCs w:val="28"/>
        </w:rPr>
      </w:pPr>
      <w:r>
        <w:rPr>
          <w:rFonts w:ascii="Cambria" w:hAnsi="Cambria" w:eastAsia="Cambria" w:cs="Cambria"/>
          <w:b/>
          <w:bCs/>
          <w:sz w:val="28"/>
          <w:szCs w:val="28"/>
          <w:rtl w:val="0"/>
        </w:rPr>
        <w:t>Expected Output</w:t>
      </w:r>
    </w:p>
    <w:p w14:paraId="00000097">
      <w:pPr>
        <w:rPr>
          <w:rFonts w:ascii="Cambria" w:hAnsi="Cambria" w:eastAsia="Cambria" w:cs="Cambria"/>
        </w:rPr>
      </w:pPr>
      <w:r>
        <w:rPr>
          <w:rFonts w:ascii="Cambria" w:hAnsi="Cambria" w:eastAsia="Cambria" w:cs="Cambria"/>
          <w:rtl w:val="0"/>
        </w:rPr>
        <w:t>Well-formatted list of pantry items such as:</w:t>
      </w:r>
    </w:p>
    <w:p w14:paraId="00000098">
      <w:pPr>
        <w:rPr>
          <w:rFonts w:ascii="Cambria" w:hAnsi="Cambria" w:eastAsia="Cambria" w:cs="Cambria"/>
          <w:sz w:val="28"/>
          <w:szCs w:val="28"/>
        </w:rPr>
      </w:pPr>
      <w:r>
        <w:rPr>
          <w:rFonts w:ascii="Cambria" w:hAnsi="Cambria" w:eastAsia="Cambria" w:cs="Cambria"/>
          <w:sz w:val="28"/>
          <w:szCs w:val="28"/>
        </w:rPr>
        <w:drawing>
          <wp:inline distT="0" distB="0" distL="0" distR="0">
            <wp:extent cx="3853180" cy="1990090"/>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1993524622" name="image17.png"/>
                    <pic:cNvPicPr preferRelativeResize="0"/>
                  </pic:nvPicPr>
                  <pic:blipFill>
                    <a:blip r:embed="rId12"/>
                    <a:srcRect/>
                    <a:stretch>
                      <a:fillRect/>
                    </a:stretch>
                  </pic:blipFill>
                  <pic:spPr>
                    <a:xfrm>
                      <a:off x="0" y="0"/>
                      <a:ext cx="3853760" cy="1990651"/>
                    </a:xfrm>
                    <a:prstGeom prst="rect">
                      <a:avLst/>
                    </a:prstGeom>
                  </pic:spPr>
                </pic:pic>
              </a:graphicData>
            </a:graphic>
          </wp:inline>
        </w:drawing>
      </w:r>
    </w:p>
    <w:p w14:paraId="00000099">
      <w:pPr>
        <w:rPr>
          <w:rFonts w:ascii="Cambria" w:hAnsi="Cambria" w:eastAsia="Cambria" w:cs="Cambria"/>
          <w:sz w:val="28"/>
          <w:szCs w:val="28"/>
        </w:rPr>
      </w:pPr>
    </w:p>
    <w:p w14:paraId="0000009A">
      <w:pPr>
        <w:rPr>
          <w:rFonts w:ascii="Cambria" w:hAnsi="Cambria" w:eastAsia="Cambria" w:cs="Cambria"/>
          <w:sz w:val="28"/>
          <w:szCs w:val="28"/>
        </w:rPr>
      </w:pPr>
    </w:p>
    <w:p w14:paraId="0000009B">
      <w:pPr>
        <w:spacing w:line="360" w:lineRule="auto"/>
        <w:rPr>
          <w:rFonts w:ascii="Cambria" w:hAnsi="Cambria" w:eastAsia="Cambria" w:cs="Cambria"/>
          <w:b/>
          <w:bCs/>
          <w:sz w:val="28"/>
          <w:szCs w:val="28"/>
        </w:rPr>
      </w:pPr>
      <w:r>
        <w:rPr>
          <w:rFonts w:ascii="Cambria" w:hAnsi="Cambria" w:eastAsia="Cambria" w:cs="Cambria"/>
          <w:b/>
          <w:bCs/>
          <w:sz w:val="28"/>
          <w:szCs w:val="28"/>
          <w:rtl w:val="0"/>
        </w:rPr>
        <w:t>MILESTONE 2: Core Functionalities Development</w:t>
      </w:r>
    </w:p>
    <w:p w14:paraId="0000009C">
      <w:pPr>
        <w:jc w:val="both"/>
        <w:rPr>
          <w:rFonts w:ascii="Cambria" w:hAnsi="Cambria" w:eastAsia="Cambria" w:cs="Cambria"/>
        </w:rPr>
      </w:pPr>
      <w:r>
        <w:rPr>
          <w:rFonts w:ascii="Cambria" w:hAnsi="Cambria" w:eastAsia="Cambria" w:cs="Cambria"/>
          <w:rtl w:val="0"/>
        </w:rPr>
        <w:t xml:space="preserve">This milestone focuses on developing the core intelligence of the Kitchen Vision system using </w:t>
      </w:r>
      <w:r>
        <w:rPr>
          <w:rFonts w:ascii="Cambria" w:hAnsi="Cambria" w:eastAsia="Cambria" w:cs="Cambria"/>
          <w:b/>
          <w:bCs/>
          <w:rtl w:val="0"/>
        </w:rPr>
        <w:t>Streamlit</w:t>
      </w:r>
      <w:r>
        <w:rPr>
          <w:rFonts w:ascii="Cambria" w:hAnsi="Cambria" w:eastAsia="Cambria" w:cs="Cambria"/>
          <w:rtl w:val="0"/>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0000009D">
      <w:pPr>
        <w:jc w:val="both"/>
        <w:rPr>
          <w:rFonts w:ascii="Cambria" w:hAnsi="Cambria" w:eastAsia="Cambria" w:cs="Cambria"/>
        </w:rPr>
      </w:pPr>
    </w:p>
    <w:p w14:paraId="0000009E">
      <w:pPr>
        <w:rPr>
          <w:rFonts w:ascii="Cambria" w:hAnsi="Cambria" w:eastAsia="Cambria" w:cs="Cambria"/>
          <w:b/>
          <w:bCs/>
          <w:sz w:val="28"/>
          <w:szCs w:val="28"/>
        </w:rPr>
      </w:pPr>
      <w:r>
        <w:rPr>
          <w:rFonts w:ascii="Cambria" w:hAnsi="Cambria" w:eastAsia="Cambria" w:cs="Cambria"/>
          <w:b/>
          <w:bCs/>
          <w:sz w:val="28"/>
          <w:szCs w:val="28"/>
          <w:rtl w:val="0"/>
        </w:rPr>
        <w:t>File Explorer Structure</w:t>
      </w:r>
    </w:p>
    <w:p w14:paraId="0000009F">
      <w:pPr>
        <w:rPr>
          <w:rFonts w:ascii="Cambria" w:hAnsi="Cambria" w:eastAsia="Cambria" w:cs="Cambria"/>
          <w:b/>
          <w:bCs/>
          <w:sz w:val="28"/>
          <w:szCs w:val="28"/>
        </w:rPr>
      </w:pPr>
      <w:r>
        <w:rPr>
          <w:rFonts w:ascii="Cambria" w:hAnsi="Cambria" w:eastAsia="Cambria" w:cs="Cambria"/>
          <w:b/>
          <w:bCs/>
          <w:sz w:val="28"/>
          <w:szCs w:val="28"/>
        </w:rPr>
        <w:drawing>
          <wp:inline distT="0" distB="0" distL="0" distR="0">
            <wp:extent cx="4800600" cy="2983230"/>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1993524625" name="image20.png"/>
                    <pic:cNvPicPr preferRelativeResize="0"/>
                  </pic:nvPicPr>
                  <pic:blipFill>
                    <a:blip r:embed="rId13"/>
                    <a:srcRect l="9127" t="34824" r="-9127" b="-34824"/>
                    <a:stretch>
                      <a:fillRect/>
                    </a:stretch>
                  </pic:blipFill>
                  <pic:spPr>
                    <a:xfrm>
                      <a:off x="0" y="0"/>
                      <a:ext cx="4801137" cy="2983389"/>
                    </a:xfrm>
                    <a:prstGeom prst="rect">
                      <a:avLst/>
                    </a:prstGeom>
                  </pic:spPr>
                </pic:pic>
              </a:graphicData>
            </a:graphic>
          </wp:inline>
        </w:drawing>
      </w:r>
    </w:p>
    <w:p w14:paraId="000000A0">
      <w:pPr>
        <w:rPr>
          <w:rFonts w:ascii="Cambria" w:hAnsi="Cambria" w:eastAsia="Cambria" w:cs="Cambria"/>
          <w:sz w:val="28"/>
          <w:szCs w:val="28"/>
        </w:rPr>
      </w:pPr>
    </w:p>
    <w:p w14:paraId="000000A1">
      <w:pPr>
        <w:rPr>
          <w:rFonts w:ascii="Cambria" w:hAnsi="Cambria" w:eastAsia="Cambria" w:cs="Cambria"/>
          <w:b/>
          <w:bCs/>
          <w:sz w:val="28"/>
          <w:szCs w:val="28"/>
        </w:rPr>
      </w:pPr>
      <w:r>
        <w:rPr>
          <w:rFonts w:ascii="Cambria" w:hAnsi="Cambria" w:eastAsia="Cambria" w:cs="Cambria"/>
          <w:b/>
          <w:bCs/>
          <w:sz w:val="28"/>
          <w:szCs w:val="28"/>
          <w:rtl w:val="0"/>
        </w:rPr>
        <w:t>Activity 2.1: Streamlit App Initialization &amp; Imports</w:t>
      </w:r>
    </w:p>
    <w:p w14:paraId="000000A2">
      <w:pPr>
        <w:rPr>
          <w:rFonts w:ascii="Cambria" w:hAnsi="Cambria" w:eastAsia="Cambria" w:cs="Cambria"/>
          <w:b/>
          <w:bCs/>
          <w:sz w:val="28"/>
          <w:szCs w:val="28"/>
        </w:rPr>
      </w:pPr>
    </w:p>
    <w:p w14:paraId="000000A3">
      <w:pPr>
        <w:rPr>
          <w:rFonts w:ascii="Cambria" w:hAnsi="Cambria" w:eastAsia="Cambria" w:cs="Cambria"/>
        </w:rPr>
      </w:pPr>
      <w:r>
        <w:rPr>
          <w:rFonts w:ascii="Cambria" w:hAnsi="Cambria" w:eastAsia="Cambria" w:cs="Cambria"/>
          <w:rtl w:val="0"/>
        </w:rPr>
        <w:t>Objective: Prepare base application and load dependencies.</w:t>
      </w:r>
    </w:p>
    <w:p w14:paraId="000000A4">
      <w:pPr>
        <w:rPr>
          <w:rFonts w:ascii="Cambria" w:hAnsi="Cambria" w:eastAsia="Cambria" w:cs="Cambria"/>
        </w:rPr>
      </w:pPr>
      <w:r>
        <w:rPr>
          <w:rFonts w:ascii="Cambria" w:hAnsi="Cambria" w:eastAsia="Cambria" w:cs="Cambria"/>
          <w:rtl w:val="0"/>
        </w:rPr>
        <w:t>Tasks:</w:t>
      </w:r>
    </w:p>
    <w:p w14:paraId="000000A5">
      <w:pPr>
        <w:numPr>
          <w:ilvl w:val="0"/>
          <w:numId w:val="6"/>
        </w:numPr>
        <w:ind w:left="720" w:hanging="360"/>
        <w:rPr>
          <w:rFonts w:ascii="Cambria" w:hAnsi="Cambria" w:eastAsia="Cambria" w:cs="Cambria"/>
        </w:rPr>
      </w:pPr>
      <w:r>
        <w:rPr>
          <w:rFonts w:ascii="Cambria" w:hAnsi="Cambria" w:eastAsia="Cambria" w:cs="Cambria"/>
          <w:rtl w:val="0"/>
        </w:rPr>
        <w:t>Import Streamlit</w:t>
      </w:r>
    </w:p>
    <w:p w14:paraId="000000A6">
      <w:pPr>
        <w:numPr>
          <w:ilvl w:val="0"/>
          <w:numId w:val="6"/>
        </w:numPr>
        <w:ind w:left="720" w:hanging="360"/>
        <w:rPr>
          <w:rFonts w:ascii="Cambria" w:hAnsi="Cambria" w:eastAsia="Cambria" w:cs="Cambria"/>
        </w:rPr>
      </w:pPr>
      <w:r>
        <w:rPr>
          <w:rFonts w:ascii="Cambria" w:hAnsi="Cambria" w:eastAsia="Cambria" w:cs="Cambria"/>
          <w:rtl w:val="0"/>
        </w:rPr>
        <w:t>Load environment variables</w:t>
      </w:r>
    </w:p>
    <w:p w14:paraId="000000A7">
      <w:pPr>
        <w:numPr>
          <w:ilvl w:val="0"/>
          <w:numId w:val="6"/>
        </w:numPr>
        <w:ind w:left="720" w:hanging="360"/>
        <w:rPr>
          <w:rFonts w:ascii="Cambria" w:hAnsi="Cambria" w:eastAsia="Cambria" w:cs="Cambria"/>
        </w:rPr>
      </w:pPr>
      <w:r>
        <w:rPr>
          <w:rFonts w:ascii="Cambria" w:hAnsi="Cambria" w:eastAsia="Cambria" w:cs="Cambria"/>
          <w:rtl w:val="0"/>
        </w:rPr>
        <w:t>Import service modules</w:t>
      </w:r>
    </w:p>
    <w:p w14:paraId="000000A8">
      <w:pPr>
        <w:numPr>
          <w:ilvl w:val="0"/>
          <w:numId w:val="6"/>
        </w:numPr>
        <w:ind w:left="720" w:hanging="360"/>
        <w:rPr>
          <w:rFonts w:ascii="Cambria" w:hAnsi="Cambria" w:eastAsia="Cambria" w:cs="Cambria"/>
        </w:rPr>
      </w:pPr>
      <w:r>
        <w:rPr>
          <w:rFonts w:ascii="Cambria" w:hAnsi="Cambria" w:eastAsia="Cambria" w:cs="Cambria"/>
          <w:rtl w:val="0"/>
        </w:rPr>
        <w:t>Configure page title and layout</w:t>
      </w:r>
    </w:p>
    <w:p w14:paraId="000000A9">
      <w:pPr>
        <w:rPr>
          <w:rFonts w:ascii="Cambria" w:hAnsi="Cambria" w:eastAsia="Cambria" w:cs="Cambria"/>
        </w:rPr>
      </w:pPr>
      <w:r>
        <w:rPr>
          <w:rFonts w:ascii="Cambria" w:hAnsi="Cambria" w:eastAsia="Cambria" w:cs="Cambria"/>
          <w:rtl w:val="0"/>
        </w:rPr>
        <w:t>Description:</w:t>
      </w:r>
      <w:r>
        <w:rPr>
          <w:rFonts w:ascii="Cambria" w:hAnsi="Cambria" w:eastAsia="Cambria" w:cs="Cambria"/>
          <w:rtl w:val="0"/>
        </w:rPr>
        <w:br w:type="textWrapping"/>
      </w:r>
      <w:r>
        <w:rPr>
          <w:rFonts w:ascii="Cambria" w:hAnsi="Cambria" w:eastAsia="Cambria" w:cs="Cambria"/>
          <w:rtl w:val="0"/>
        </w:rPr>
        <w:t>The Streamlit application acts as the main entry point. It initializes the interface and connects all backend services.</w:t>
      </w:r>
    </w:p>
    <w:p w14:paraId="000000AA">
      <w:pPr>
        <w:rPr>
          <w:rFonts w:ascii="Cambria" w:hAnsi="Cambria" w:eastAsia="Cambria" w:cs="Cambria"/>
          <w:b/>
          <w:bCs/>
          <w:sz w:val="28"/>
          <w:szCs w:val="28"/>
        </w:rPr>
      </w:pPr>
    </w:p>
    <w:p w14:paraId="000000AB">
      <w:pPr>
        <w:rPr>
          <w:rFonts w:ascii="Cambria" w:hAnsi="Cambria" w:eastAsia="Cambria" w:cs="Cambria"/>
          <w:b/>
          <w:bCs/>
          <w:sz w:val="28"/>
          <w:szCs w:val="28"/>
        </w:rPr>
      </w:pPr>
      <w:r>
        <w:rPr>
          <w:rFonts w:ascii="Cambria" w:hAnsi="Cambria" w:eastAsia="Cambria" w:cs="Cambria"/>
          <w:b/>
          <w:bCs/>
          <w:sz w:val="28"/>
          <w:szCs w:val="28"/>
          <w:rtl w:val="0"/>
        </w:rPr>
        <w:t>Activity 2.2: Image Upload &amp; Preprocessing</w:t>
      </w:r>
    </w:p>
    <w:p w14:paraId="000000AC">
      <w:pPr>
        <w:rPr>
          <w:rFonts w:ascii="Cambria" w:hAnsi="Cambria" w:eastAsia="Cambria" w:cs="Cambria"/>
        </w:rPr>
      </w:pPr>
      <w:r>
        <w:rPr>
          <w:rFonts w:ascii="Cambria" w:hAnsi="Cambria" w:eastAsia="Cambria" w:cs="Cambria"/>
          <w:rtl w:val="0"/>
        </w:rPr>
        <w:t>Objective: Accept pantry image and enhance quality.</w:t>
      </w:r>
    </w:p>
    <w:p w14:paraId="000000AD">
      <w:pPr>
        <w:rPr>
          <w:rFonts w:ascii="Cambria" w:hAnsi="Cambria" w:eastAsia="Cambria" w:cs="Cambria"/>
        </w:rPr>
      </w:pPr>
      <w:r>
        <w:rPr>
          <w:rFonts w:ascii="Cambria" w:hAnsi="Cambria" w:eastAsia="Cambria" w:cs="Cambria"/>
          <w:rtl w:val="0"/>
        </w:rPr>
        <w:t>Tasks:</w:t>
      </w:r>
    </w:p>
    <w:p w14:paraId="000000AE">
      <w:pPr>
        <w:numPr>
          <w:ilvl w:val="0"/>
          <w:numId w:val="7"/>
        </w:numPr>
        <w:ind w:left="720" w:hanging="360"/>
        <w:rPr>
          <w:rFonts w:ascii="Cambria" w:hAnsi="Cambria" w:eastAsia="Cambria" w:cs="Cambria"/>
        </w:rPr>
      </w:pPr>
      <w:r>
        <w:rPr>
          <w:rFonts w:ascii="Cambria" w:hAnsi="Cambria" w:eastAsia="Cambria" w:cs="Cambria"/>
          <w:rtl w:val="0"/>
        </w:rPr>
        <w:t>Upload image via Streamlit file uploader</w:t>
      </w:r>
    </w:p>
    <w:p w14:paraId="000000AF">
      <w:pPr>
        <w:numPr>
          <w:ilvl w:val="0"/>
          <w:numId w:val="7"/>
        </w:numPr>
        <w:ind w:left="720" w:hanging="360"/>
        <w:rPr>
          <w:rFonts w:ascii="Cambria" w:hAnsi="Cambria" w:eastAsia="Cambria" w:cs="Cambria"/>
        </w:rPr>
      </w:pPr>
      <w:r>
        <w:rPr>
          <w:rFonts w:ascii="Cambria" w:hAnsi="Cambria" w:eastAsia="Cambria" w:cs="Cambria"/>
          <w:rtl w:val="0"/>
        </w:rPr>
        <w:t>Resize image</w:t>
      </w:r>
    </w:p>
    <w:p w14:paraId="000000B0">
      <w:pPr>
        <w:numPr>
          <w:ilvl w:val="0"/>
          <w:numId w:val="7"/>
        </w:numPr>
        <w:ind w:left="720" w:hanging="360"/>
        <w:rPr>
          <w:rFonts w:ascii="Cambria" w:hAnsi="Cambria" w:eastAsia="Cambria" w:cs="Cambria"/>
        </w:rPr>
      </w:pPr>
      <w:r>
        <w:rPr>
          <w:rFonts w:ascii="Cambria" w:hAnsi="Cambria" w:eastAsia="Cambria" w:cs="Cambria"/>
          <w:rtl w:val="0"/>
        </w:rPr>
        <w:t>Improve brightness and contrast</w:t>
      </w:r>
    </w:p>
    <w:p w14:paraId="000000B1">
      <w:pPr>
        <w:numPr>
          <w:ilvl w:val="0"/>
          <w:numId w:val="7"/>
        </w:numPr>
        <w:ind w:left="720" w:hanging="360"/>
        <w:rPr>
          <w:rFonts w:ascii="Cambria" w:hAnsi="Cambria" w:eastAsia="Cambria" w:cs="Cambria"/>
        </w:rPr>
      </w:pPr>
      <w:r>
        <w:rPr>
          <w:rFonts w:ascii="Cambria" w:hAnsi="Cambria" w:eastAsia="Cambria" w:cs="Cambria"/>
          <w:rtl w:val="0"/>
        </w:rPr>
        <w:t>Convert to bytes</w:t>
      </w:r>
    </w:p>
    <w:p w14:paraId="000000B2">
      <w:pPr>
        <w:rPr>
          <w:rFonts w:ascii="Cambria" w:hAnsi="Cambria" w:eastAsia="Cambria" w:cs="Cambria"/>
        </w:rPr>
      </w:pPr>
      <w:r>
        <w:rPr>
          <w:rFonts w:ascii="Cambria" w:hAnsi="Cambria" w:eastAsia="Cambria" w:cs="Cambria"/>
          <w:rtl w:val="0"/>
        </w:rPr>
        <w:t>Output: Preprocessed image ready for AI detection</w:t>
      </w:r>
    </w:p>
    <w:p w14:paraId="000000B3">
      <w:pPr>
        <w:rPr>
          <w:rFonts w:ascii="Cambria" w:hAnsi="Cambria" w:eastAsia="Cambria" w:cs="Cambria"/>
          <w:sz w:val="28"/>
          <w:szCs w:val="28"/>
        </w:rPr>
      </w:pPr>
    </w:p>
    <w:p w14:paraId="000000B4">
      <w:pPr>
        <w:rPr>
          <w:rFonts w:ascii="Cambria" w:hAnsi="Cambria" w:eastAsia="Cambria" w:cs="Cambria"/>
          <w:b/>
          <w:bCs/>
          <w:sz w:val="28"/>
          <w:szCs w:val="28"/>
        </w:rPr>
      </w:pPr>
      <w:r>
        <w:rPr>
          <w:rFonts w:ascii="Cambria" w:hAnsi="Cambria" w:eastAsia="Cambria" w:cs="Cambria"/>
          <w:b/>
          <w:bCs/>
          <w:sz w:val="28"/>
          <w:szCs w:val="28"/>
          <w:rtl w:val="0"/>
        </w:rPr>
        <w:t>Activity 2.3: Pantry Item Detection (Vision Service)</w:t>
      </w:r>
    </w:p>
    <w:p w14:paraId="000000B5">
      <w:pPr>
        <w:rPr>
          <w:rFonts w:ascii="Cambria" w:hAnsi="Cambria" w:eastAsia="Cambria" w:cs="Cambria"/>
        </w:rPr>
      </w:pPr>
      <w:r>
        <w:rPr>
          <w:rFonts w:ascii="Cambria" w:hAnsi="Cambria" w:eastAsia="Cambria" w:cs="Cambria"/>
          <w:b/>
          <w:bCs/>
          <w:rtl w:val="0"/>
        </w:rPr>
        <w:t>Objective:</w:t>
      </w:r>
      <w:r>
        <w:rPr>
          <w:rFonts w:ascii="Cambria" w:hAnsi="Cambria" w:eastAsia="Cambria" w:cs="Cambria"/>
          <w:rtl w:val="0"/>
        </w:rPr>
        <w:t xml:space="preserve"> Identify food items from image.</w:t>
      </w:r>
    </w:p>
    <w:p w14:paraId="000000B6">
      <w:pPr>
        <w:rPr>
          <w:rFonts w:ascii="Cambria" w:hAnsi="Cambria" w:eastAsia="Cambria" w:cs="Cambria"/>
        </w:rPr>
      </w:pPr>
      <w:r>
        <w:rPr>
          <w:rFonts w:ascii="Cambria" w:hAnsi="Cambria" w:eastAsia="Cambria" w:cs="Cambria"/>
          <w:b/>
          <w:bCs/>
          <w:rtl w:val="0"/>
        </w:rPr>
        <w:t>Tasks:</w:t>
      </w:r>
    </w:p>
    <w:p w14:paraId="000000B7">
      <w:pPr>
        <w:numPr>
          <w:ilvl w:val="0"/>
          <w:numId w:val="8"/>
        </w:numPr>
        <w:ind w:left="720" w:hanging="360"/>
        <w:rPr>
          <w:rFonts w:ascii="Cambria" w:hAnsi="Cambria" w:eastAsia="Cambria" w:cs="Cambria"/>
        </w:rPr>
      </w:pPr>
      <w:r>
        <w:rPr>
          <w:rFonts w:ascii="Cambria" w:hAnsi="Cambria" w:eastAsia="Cambria" w:cs="Cambria"/>
          <w:rtl w:val="0"/>
        </w:rPr>
        <w:t>Send image to VisionService</w:t>
      </w:r>
    </w:p>
    <w:p w14:paraId="000000B8">
      <w:pPr>
        <w:numPr>
          <w:ilvl w:val="0"/>
          <w:numId w:val="8"/>
        </w:numPr>
        <w:ind w:left="720" w:hanging="360"/>
        <w:rPr>
          <w:rFonts w:ascii="Cambria" w:hAnsi="Cambria" w:eastAsia="Cambria" w:cs="Cambria"/>
        </w:rPr>
      </w:pPr>
      <w:r>
        <w:rPr>
          <w:rFonts w:ascii="Cambria" w:hAnsi="Cambria" w:eastAsia="Cambria" w:cs="Cambria"/>
          <w:rtl w:val="0"/>
        </w:rPr>
        <w:t>Use mock detection or AI provider</w:t>
      </w:r>
    </w:p>
    <w:p w14:paraId="000000B9">
      <w:pPr>
        <w:numPr>
          <w:ilvl w:val="0"/>
          <w:numId w:val="8"/>
        </w:numPr>
        <w:ind w:left="720" w:hanging="360"/>
        <w:rPr>
          <w:rFonts w:ascii="Cambria" w:hAnsi="Cambria" w:eastAsia="Cambria" w:cs="Cambria"/>
        </w:rPr>
      </w:pPr>
      <w:r>
        <w:rPr>
          <w:rFonts w:ascii="Cambria" w:hAnsi="Cambria" w:eastAsia="Cambria" w:cs="Cambria"/>
          <w:rtl w:val="0"/>
        </w:rPr>
        <w:t>Return list of ingredient names</w:t>
      </w:r>
    </w:p>
    <w:p w14:paraId="000000BA">
      <w:pPr>
        <w:ind w:left="360" w:firstLine="0"/>
        <w:rPr>
          <w:rFonts w:ascii="Cambria" w:hAnsi="Cambria" w:eastAsia="Cambria" w:cs="Cambria"/>
          <w:sz w:val="28"/>
          <w:szCs w:val="28"/>
        </w:rPr>
      </w:pPr>
    </w:p>
    <w:p w14:paraId="000000BB">
      <w:pPr>
        <w:rPr>
          <w:rFonts w:ascii="Cambria" w:hAnsi="Cambria" w:eastAsia="Cambria" w:cs="Cambria"/>
          <w:sz w:val="28"/>
          <w:szCs w:val="28"/>
        </w:rPr>
      </w:pPr>
      <w:r>
        <w:rPr>
          <w:rFonts w:ascii="Cambria" w:hAnsi="Cambria" w:eastAsia="Cambria" w:cs="Cambria"/>
          <w:sz w:val="28"/>
          <w:szCs w:val="28"/>
        </w:rPr>
        <w:drawing>
          <wp:inline distT="0" distB="0" distL="0" distR="0">
            <wp:extent cx="4023360" cy="697865"/>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1993524624" name="image4.png"/>
                    <pic:cNvPicPr preferRelativeResize="0"/>
                  </pic:nvPicPr>
                  <pic:blipFill>
                    <a:blip r:embed="rId14"/>
                    <a:srcRect/>
                    <a:stretch>
                      <a:fillRect/>
                    </a:stretch>
                  </pic:blipFill>
                  <pic:spPr>
                    <a:xfrm>
                      <a:off x="0" y="0"/>
                      <a:ext cx="4023400" cy="698373"/>
                    </a:xfrm>
                    <a:prstGeom prst="rect">
                      <a:avLst/>
                    </a:prstGeom>
                  </pic:spPr>
                </pic:pic>
              </a:graphicData>
            </a:graphic>
          </wp:inline>
        </w:drawing>
      </w:r>
    </w:p>
    <w:p w14:paraId="000000BC">
      <w:pPr>
        <w:rPr>
          <w:rFonts w:ascii="Cambria" w:hAnsi="Cambria" w:eastAsia="Cambria" w:cs="Cambria"/>
          <w:b/>
          <w:bCs/>
          <w:sz w:val="28"/>
          <w:szCs w:val="28"/>
        </w:rPr>
      </w:pPr>
      <w:r>
        <w:rPr>
          <w:rFonts w:ascii="Cambria" w:hAnsi="Cambria" w:eastAsia="Cambria" w:cs="Cambria"/>
          <w:b/>
          <w:bCs/>
          <w:sz w:val="28"/>
          <w:szCs w:val="28"/>
          <w:rtl w:val="0"/>
        </w:rPr>
        <w:t>Activity 2.4: Item Categorization</w:t>
      </w:r>
    </w:p>
    <w:p w14:paraId="000000BD">
      <w:pPr>
        <w:rPr>
          <w:rFonts w:ascii="Cambria" w:hAnsi="Cambria" w:eastAsia="Cambria" w:cs="Cambria"/>
        </w:rPr>
      </w:pPr>
      <w:r>
        <w:rPr>
          <w:rFonts w:ascii="Cambria" w:hAnsi="Cambria" w:eastAsia="Cambria" w:cs="Cambria"/>
          <w:b/>
          <w:bCs/>
          <w:rtl w:val="0"/>
        </w:rPr>
        <w:t>Objective:</w:t>
      </w:r>
      <w:r>
        <w:rPr>
          <w:rFonts w:ascii="Cambria" w:hAnsi="Cambria" w:eastAsia="Cambria" w:cs="Cambria"/>
          <w:rtl w:val="0"/>
        </w:rPr>
        <w:t xml:space="preserve"> Group items by storage type.</w:t>
      </w:r>
    </w:p>
    <w:p w14:paraId="000000BE">
      <w:pPr>
        <w:rPr>
          <w:rFonts w:ascii="Cambria" w:hAnsi="Cambria" w:eastAsia="Cambria" w:cs="Cambria"/>
        </w:rPr>
      </w:pPr>
      <w:r>
        <w:rPr>
          <w:rFonts w:ascii="Cambria" w:hAnsi="Cambria" w:eastAsia="Cambria" w:cs="Cambria"/>
          <w:b/>
          <w:bCs/>
          <w:rtl w:val="0"/>
        </w:rPr>
        <w:t>Categories:</w:t>
      </w:r>
    </w:p>
    <w:p w14:paraId="000000BF">
      <w:pPr>
        <w:numPr>
          <w:ilvl w:val="0"/>
          <w:numId w:val="9"/>
        </w:numPr>
        <w:ind w:left="720" w:hanging="360"/>
        <w:rPr>
          <w:rFonts w:ascii="Cambria" w:hAnsi="Cambria" w:eastAsia="Cambria" w:cs="Cambria"/>
        </w:rPr>
      </w:pPr>
      <w:r>
        <w:rPr>
          <w:rFonts w:ascii="Cambria" w:hAnsi="Cambria" w:eastAsia="Cambria" w:cs="Cambria"/>
          <w:rtl w:val="0"/>
        </w:rPr>
        <w:t>Dry Storage</w:t>
      </w:r>
    </w:p>
    <w:p w14:paraId="000000C0">
      <w:pPr>
        <w:numPr>
          <w:ilvl w:val="0"/>
          <w:numId w:val="9"/>
        </w:numPr>
        <w:ind w:left="720" w:hanging="360"/>
        <w:rPr>
          <w:rFonts w:ascii="Cambria" w:hAnsi="Cambria" w:eastAsia="Cambria" w:cs="Cambria"/>
        </w:rPr>
      </w:pPr>
      <w:r>
        <w:rPr>
          <w:rFonts w:ascii="Cambria" w:hAnsi="Cambria" w:eastAsia="Cambria" w:cs="Cambria"/>
          <w:rtl w:val="0"/>
        </w:rPr>
        <w:t>Cold Storage</w:t>
      </w:r>
    </w:p>
    <w:p w14:paraId="000000C1">
      <w:pPr>
        <w:numPr>
          <w:ilvl w:val="0"/>
          <w:numId w:val="9"/>
        </w:numPr>
        <w:ind w:left="720" w:hanging="360"/>
        <w:rPr>
          <w:rFonts w:ascii="Cambria" w:hAnsi="Cambria" w:eastAsia="Cambria" w:cs="Cambria"/>
        </w:rPr>
      </w:pPr>
      <w:r>
        <w:rPr>
          <w:rFonts w:ascii="Cambria" w:hAnsi="Cambria" w:eastAsia="Cambria" w:cs="Cambria"/>
          <w:rtl w:val="0"/>
        </w:rPr>
        <w:t>Frozen</w:t>
      </w:r>
    </w:p>
    <w:p w14:paraId="000000C2">
      <w:pPr>
        <w:numPr>
          <w:ilvl w:val="0"/>
          <w:numId w:val="9"/>
        </w:numPr>
        <w:ind w:left="720" w:hanging="360"/>
        <w:rPr>
          <w:rFonts w:ascii="Cambria" w:hAnsi="Cambria" w:eastAsia="Cambria" w:cs="Cambria"/>
        </w:rPr>
      </w:pPr>
      <w:r>
        <w:rPr>
          <w:rFonts w:ascii="Cambria" w:hAnsi="Cambria" w:eastAsia="Cambria" w:cs="Cambria"/>
          <w:rtl w:val="0"/>
        </w:rPr>
        <w:t>Fresh Produce</w:t>
      </w:r>
    </w:p>
    <w:p w14:paraId="000000C3">
      <w:pPr>
        <w:rPr>
          <w:rFonts w:ascii="Cambria" w:hAnsi="Cambria" w:eastAsia="Cambria" w:cs="Cambria"/>
          <w:sz w:val="28"/>
          <w:szCs w:val="28"/>
        </w:rPr>
      </w:pPr>
      <w:r>
        <w:rPr>
          <w:rFonts w:ascii="Cambria" w:hAnsi="Cambria" w:eastAsia="Cambria" w:cs="Cambria"/>
          <w:b/>
          <w:bCs/>
          <w:sz w:val="28"/>
          <w:szCs w:val="28"/>
          <w:rtl w:val="0"/>
        </w:rPr>
        <w:t>Logic:</w:t>
      </w:r>
      <w:r>
        <w:rPr>
          <w:rFonts w:ascii="Cambria" w:hAnsi="Cambria" w:eastAsia="Cambria" w:cs="Cambria"/>
          <w:sz w:val="28"/>
          <w:szCs w:val="28"/>
          <w:rtl w:val="0"/>
        </w:rPr>
        <w:br w:type="textWrapping"/>
      </w:r>
      <w:r>
        <w:rPr>
          <w:rFonts w:ascii="Cambria" w:hAnsi="Cambria" w:eastAsia="Cambria" w:cs="Cambria"/>
          <w:rtl w:val="0"/>
        </w:rPr>
        <w:t>Rule-based mapping using dictionary lookups.</w:t>
      </w:r>
    </w:p>
    <w:p w14:paraId="000000C4">
      <w:pPr>
        <w:rPr>
          <w:rFonts w:ascii="Cambria" w:hAnsi="Cambria" w:eastAsia="Cambria" w:cs="Cambria"/>
          <w:sz w:val="28"/>
          <w:szCs w:val="28"/>
        </w:rPr>
      </w:pPr>
      <w:r>
        <w:rPr>
          <w:rFonts w:ascii="Cambria" w:hAnsi="Cambria" w:eastAsia="Cambria" w:cs="Cambria"/>
          <w:sz w:val="28"/>
          <w:szCs w:val="28"/>
        </w:rPr>
        <w:drawing>
          <wp:inline distT="0" distB="0" distL="0" distR="0">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1993524627" name="image6.png"/>
                    <pic:cNvPicPr preferRelativeResize="0"/>
                  </pic:nvPicPr>
                  <pic:blipFill>
                    <a:blip r:embed="rId15"/>
                    <a:srcRect/>
                    <a:stretch>
                      <a:fillRect/>
                    </a:stretch>
                  </pic:blipFill>
                  <pic:spPr>
                    <a:xfrm>
                      <a:off x="0" y="0"/>
                      <a:ext cx="4114800" cy="1095375"/>
                    </a:xfrm>
                    <a:prstGeom prst="rect">
                      <a:avLst/>
                    </a:prstGeom>
                  </pic:spPr>
                </pic:pic>
              </a:graphicData>
            </a:graphic>
          </wp:inline>
        </w:drawing>
      </w:r>
    </w:p>
    <w:p w14:paraId="000000C5">
      <w:pPr>
        <w:rPr>
          <w:rFonts w:ascii="Cambria" w:hAnsi="Cambria" w:eastAsia="Cambria" w:cs="Cambria"/>
          <w:sz w:val="28"/>
          <w:szCs w:val="28"/>
        </w:rPr>
      </w:pPr>
    </w:p>
    <w:p w14:paraId="000000C6">
      <w:pPr>
        <w:rPr>
          <w:rFonts w:ascii="Cambria" w:hAnsi="Cambria" w:eastAsia="Cambria" w:cs="Cambria"/>
          <w:b/>
          <w:bCs/>
          <w:sz w:val="28"/>
          <w:szCs w:val="28"/>
        </w:rPr>
      </w:pPr>
      <w:r>
        <w:rPr>
          <w:rFonts w:ascii="Cambria" w:hAnsi="Cambria" w:eastAsia="Cambria" w:cs="Cambria"/>
          <w:b/>
          <w:bCs/>
          <w:sz w:val="28"/>
          <w:szCs w:val="28"/>
          <w:rtl w:val="0"/>
        </w:rPr>
        <w:t>Activity 2.5: Recipe Generation</w:t>
      </w:r>
    </w:p>
    <w:p w14:paraId="000000C7">
      <w:pPr>
        <w:rPr>
          <w:rFonts w:ascii="Cambria" w:hAnsi="Cambria" w:eastAsia="Cambria" w:cs="Cambria"/>
        </w:rPr>
      </w:pPr>
      <w:r>
        <w:rPr>
          <w:rFonts w:ascii="Cambria" w:hAnsi="Cambria" w:eastAsia="Cambria" w:cs="Cambria"/>
          <w:b/>
          <w:bCs/>
          <w:rtl w:val="0"/>
        </w:rPr>
        <w:t>Objective:</w:t>
      </w:r>
      <w:r>
        <w:rPr>
          <w:rFonts w:ascii="Cambria" w:hAnsi="Cambria" w:eastAsia="Cambria" w:cs="Cambria"/>
          <w:rtl w:val="0"/>
        </w:rPr>
        <w:t xml:space="preserve"> Create simple 3-step recipes.</w:t>
      </w:r>
    </w:p>
    <w:p w14:paraId="000000C8">
      <w:pPr>
        <w:rPr>
          <w:rFonts w:ascii="Cambria" w:hAnsi="Cambria" w:eastAsia="Cambria" w:cs="Cambria"/>
        </w:rPr>
      </w:pPr>
      <w:r>
        <w:rPr>
          <w:rFonts w:ascii="Cambria" w:hAnsi="Cambria" w:eastAsia="Cambria" w:cs="Cambria"/>
          <w:b/>
          <w:bCs/>
          <w:rtl w:val="0"/>
        </w:rPr>
        <w:t>Tasks:</w:t>
      </w:r>
    </w:p>
    <w:p w14:paraId="000000C9">
      <w:pPr>
        <w:numPr>
          <w:ilvl w:val="0"/>
          <w:numId w:val="10"/>
        </w:numPr>
        <w:ind w:left="720" w:hanging="360"/>
        <w:rPr>
          <w:rFonts w:ascii="Cambria" w:hAnsi="Cambria" w:eastAsia="Cambria" w:cs="Cambria"/>
        </w:rPr>
      </w:pPr>
      <w:r>
        <w:rPr>
          <w:rFonts w:ascii="Cambria" w:hAnsi="Cambria" w:eastAsia="Cambria" w:cs="Cambria"/>
          <w:rtl w:val="0"/>
        </w:rPr>
        <w:t>Pass detected items to RecipeService</w:t>
      </w:r>
    </w:p>
    <w:p w14:paraId="000000CA">
      <w:pPr>
        <w:numPr>
          <w:ilvl w:val="0"/>
          <w:numId w:val="10"/>
        </w:numPr>
        <w:ind w:left="720" w:hanging="360"/>
        <w:rPr>
          <w:rFonts w:ascii="Cambria" w:hAnsi="Cambria" w:eastAsia="Cambria" w:cs="Cambria"/>
        </w:rPr>
      </w:pPr>
      <w:r>
        <w:rPr>
          <w:rFonts w:ascii="Cambria" w:hAnsi="Cambria" w:eastAsia="Cambria" w:cs="Cambria"/>
          <w:rtl w:val="0"/>
        </w:rPr>
        <w:t>Generate:</w:t>
      </w:r>
    </w:p>
    <w:p w14:paraId="000000CB">
      <w:pPr>
        <w:numPr>
          <w:ilvl w:val="1"/>
          <w:numId w:val="10"/>
        </w:numPr>
        <w:ind w:left="1440" w:hanging="360"/>
        <w:rPr>
          <w:rFonts w:ascii="Cambria" w:hAnsi="Cambria" w:eastAsia="Cambria" w:cs="Cambria"/>
        </w:rPr>
      </w:pPr>
      <w:r>
        <w:rPr>
          <w:rFonts w:ascii="Cambria" w:hAnsi="Cambria" w:eastAsia="Cambria" w:cs="Cambria"/>
          <w:rtl w:val="0"/>
        </w:rPr>
        <w:t>Recipe name</w:t>
      </w:r>
    </w:p>
    <w:p w14:paraId="000000CC">
      <w:pPr>
        <w:numPr>
          <w:ilvl w:val="1"/>
          <w:numId w:val="10"/>
        </w:numPr>
        <w:ind w:left="1440" w:hanging="360"/>
        <w:rPr>
          <w:rFonts w:ascii="Cambria" w:hAnsi="Cambria" w:eastAsia="Cambria" w:cs="Cambria"/>
        </w:rPr>
      </w:pPr>
      <w:r>
        <w:rPr>
          <w:rFonts w:ascii="Cambria" w:hAnsi="Cambria" w:eastAsia="Cambria" w:cs="Cambria"/>
          <w:rtl w:val="0"/>
        </w:rPr>
        <w:t>Ingredients</w:t>
      </w:r>
    </w:p>
    <w:p w14:paraId="000000CD">
      <w:pPr>
        <w:numPr>
          <w:ilvl w:val="1"/>
          <w:numId w:val="10"/>
        </w:numPr>
        <w:ind w:left="1440" w:hanging="360"/>
        <w:rPr>
          <w:rFonts w:ascii="Cambria" w:hAnsi="Cambria" w:eastAsia="Cambria" w:cs="Cambria"/>
        </w:rPr>
      </w:pPr>
      <w:r>
        <w:rPr>
          <w:rFonts w:ascii="Cambria" w:hAnsi="Cambria" w:eastAsia="Cambria" w:cs="Cambria"/>
          <w:rtl w:val="0"/>
        </w:rPr>
        <w:t>3-step instructions</w:t>
      </w:r>
    </w:p>
    <w:p w14:paraId="000000CE">
      <w:pPr>
        <w:numPr>
          <w:ilvl w:val="1"/>
          <w:numId w:val="10"/>
        </w:numPr>
        <w:ind w:left="1440" w:hanging="360"/>
        <w:rPr>
          <w:rFonts w:ascii="Cambria" w:hAnsi="Cambria" w:eastAsia="Cambria" w:cs="Cambria"/>
        </w:rPr>
      </w:pPr>
      <w:r>
        <w:rPr>
          <w:rFonts w:ascii="Cambria" w:hAnsi="Cambria" w:eastAsia="Cambria" w:cs="Cambria"/>
          <w:rtl w:val="0"/>
        </w:rPr>
        <w:t>Prep time</w:t>
      </w:r>
    </w:p>
    <w:p w14:paraId="000000CF">
      <w:pPr>
        <w:numPr>
          <w:ilvl w:val="1"/>
          <w:numId w:val="10"/>
        </w:numPr>
        <w:ind w:left="1440" w:hanging="360"/>
        <w:rPr>
          <w:rFonts w:ascii="Cambria" w:hAnsi="Cambria" w:eastAsia="Cambria" w:cs="Cambria"/>
        </w:rPr>
      </w:pPr>
      <w:r>
        <w:rPr>
          <w:rFonts w:ascii="Cambria" w:hAnsi="Cambria" w:eastAsia="Cambria" w:cs="Cambria"/>
          <w:rtl w:val="0"/>
        </w:rPr>
        <w:t>Difficulty</w:t>
      </w:r>
    </w:p>
    <w:p w14:paraId="000000D0">
      <w:pPr>
        <w:rPr>
          <w:rFonts w:ascii="Cambria" w:hAnsi="Cambria" w:eastAsia="Cambria" w:cs="Cambria"/>
          <w:sz w:val="28"/>
          <w:szCs w:val="28"/>
        </w:rPr>
      </w:pPr>
    </w:p>
    <w:p w14:paraId="000000D1">
      <w:pPr>
        <w:rPr>
          <w:rFonts w:ascii="Cambria" w:hAnsi="Cambria" w:eastAsia="Cambria" w:cs="Cambria"/>
          <w:b/>
          <w:bCs/>
          <w:sz w:val="28"/>
          <w:szCs w:val="28"/>
        </w:rPr>
      </w:pPr>
      <w:r>
        <w:rPr>
          <w:rFonts w:ascii="Cambria" w:hAnsi="Cambria" w:eastAsia="Cambria" w:cs="Cambria"/>
          <w:b/>
          <w:bCs/>
          <w:sz w:val="28"/>
          <w:szCs w:val="28"/>
          <w:rtl w:val="0"/>
        </w:rPr>
        <w:t>Activity 2.7: Substitution Suggestions</w:t>
      </w:r>
    </w:p>
    <w:p w14:paraId="000000D2">
      <w:pPr>
        <w:rPr>
          <w:rFonts w:ascii="Cambria" w:hAnsi="Cambria" w:eastAsia="Cambria" w:cs="Cambria"/>
        </w:rPr>
      </w:pPr>
      <w:r>
        <w:rPr>
          <w:rFonts w:ascii="Cambria" w:hAnsi="Cambria" w:eastAsia="Cambria" w:cs="Cambria"/>
          <w:b/>
          <w:bCs/>
          <w:rtl w:val="0"/>
        </w:rPr>
        <w:t>Objective:</w:t>
      </w:r>
      <w:r>
        <w:rPr>
          <w:rFonts w:ascii="Cambria" w:hAnsi="Cambria" w:eastAsia="Cambria" w:cs="Cambria"/>
          <w:rtl w:val="0"/>
        </w:rPr>
        <w:t xml:space="preserve"> Suggest alternatives.</w:t>
      </w:r>
    </w:p>
    <w:p w14:paraId="000000D3">
      <w:pPr>
        <w:rPr>
          <w:rFonts w:ascii="Cambria" w:hAnsi="Cambria" w:eastAsia="Cambria" w:cs="Cambria"/>
          <w:sz w:val="28"/>
          <w:szCs w:val="28"/>
        </w:rPr>
      </w:pPr>
      <w:r>
        <w:rPr>
          <w:rFonts w:ascii="Cambria" w:hAnsi="Cambria" w:eastAsia="Cambria" w:cs="Cambria"/>
          <w:sz w:val="28"/>
          <w:szCs w:val="28"/>
        </w:rPr>
        <w:drawing>
          <wp:inline distT="0" distB="0" distL="0" distR="0">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1993524626" name="image3.png"/>
                    <pic:cNvPicPr preferRelativeResize="0"/>
                  </pic:nvPicPr>
                  <pic:blipFill>
                    <a:blip r:embed="rId16"/>
                    <a:srcRect/>
                    <a:stretch>
                      <a:fillRect/>
                    </a:stretch>
                  </pic:blipFill>
                  <pic:spPr>
                    <a:xfrm>
                      <a:off x="0" y="0"/>
                      <a:ext cx="4705350" cy="933450"/>
                    </a:xfrm>
                    <a:prstGeom prst="rect">
                      <a:avLst/>
                    </a:prstGeom>
                  </pic:spPr>
                </pic:pic>
              </a:graphicData>
            </a:graphic>
          </wp:inline>
        </w:drawing>
      </w:r>
    </w:p>
    <w:p w14:paraId="000000D4">
      <w:pPr>
        <w:rPr>
          <w:rFonts w:ascii="Cambria" w:hAnsi="Cambria" w:eastAsia="Cambria" w:cs="Cambria"/>
          <w:sz w:val="28"/>
          <w:szCs w:val="28"/>
        </w:rPr>
      </w:pPr>
    </w:p>
    <w:p w14:paraId="000000D5">
      <w:pPr>
        <w:rPr>
          <w:rFonts w:ascii="Cambria" w:hAnsi="Cambria" w:eastAsia="Cambria" w:cs="Cambria"/>
          <w:b/>
          <w:bCs/>
        </w:rPr>
      </w:pPr>
      <w:r>
        <w:rPr>
          <w:rFonts w:ascii="Cambria" w:hAnsi="Cambria" w:eastAsia="Cambria" w:cs="Cambria"/>
          <w:b/>
          <w:bCs/>
          <w:rtl w:val="0"/>
        </w:rPr>
        <w:t>Activity 2.8: Health Scoring</w:t>
      </w:r>
    </w:p>
    <w:p w14:paraId="000000D6">
      <w:pPr>
        <w:rPr>
          <w:rFonts w:ascii="Cambria" w:hAnsi="Cambria" w:eastAsia="Cambria" w:cs="Cambria"/>
        </w:rPr>
      </w:pPr>
      <w:r>
        <w:rPr>
          <w:rFonts w:ascii="Cambria" w:hAnsi="Cambria" w:eastAsia="Cambria" w:cs="Cambria"/>
          <w:b/>
          <w:bCs/>
          <w:rtl w:val="0"/>
        </w:rPr>
        <w:t>Objective:</w:t>
      </w:r>
      <w:r>
        <w:rPr>
          <w:rFonts w:ascii="Cambria" w:hAnsi="Cambria" w:eastAsia="Cambria" w:cs="Cambria"/>
          <w:rtl w:val="0"/>
        </w:rPr>
        <w:t xml:space="preserve"> Rate nutritional quality.</w:t>
      </w:r>
    </w:p>
    <w:p w14:paraId="000000D7">
      <w:pPr>
        <w:rPr>
          <w:rFonts w:ascii="Cambria" w:hAnsi="Cambria" w:eastAsia="Cambria" w:cs="Cambria"/>
        </w:rPr>
      </w:pPr>
      <w:r>
        <w:rPr>
          <w:rFonts w:ascii="Cambria" w:hAnsi="Cambria" w:eastAsia="Cambria" w:cs="Cambria"/>
          <w:b/>
          <w:bCs/>
          <w:rtl w:val="0"/>
        </w:rPr>
        <w:t>Scale:</w:t>
      </w:r>
      <w:r>
        <w:rPr>
          <w:rFonts w:ascii="Cambria" w:hAnsi="Cambria" w:eastAsia="Cambria" w:cs="Cambria"/>
          <w:rtl w:val="0"/>
        </w:rPr>
        <w:t xml:space="preserve"> 1 – 10</w:t>
      </w:r>
    </w:p>
    <w:p w14:paraId="000000D8">
      <w:pPr>
        <w:rPr>
          <w:rFonts w:ascii="Cambria" w:hAnsi="Cambria" w:eastAsia="Cambria" w:cs="Cambria"/>
        </w:rPr>
      </w:pPr>
      <w:r>
        <w:rPr>
          <w:rFonts w:ascii="Cambria" w:hAnsi="Cambria" w:eastAsia="Cambria" w:cs="Cambria"/>
          <w:b/>
          <w:bCs/>
          <w:rtl w:val="0"/>
        </w:rPr>
        <w:t>Factors:</w:t>
      </w:r>
    </w:p>
    <w:p w14:paraId="000000D9">
      <w:pPr>
        <w:numPr>
          <w:ilvl w:val="0"/>
          <w:numId w:val="11"/>
        </w:numPr>
        <w:ind w:left="720" w:hanging="360"/>
        <w:rPr>
          <w:rFonts w:ascii="Cambria" w:hAnsi="Cambria" w:eastAsia="Cambria" w:cs="Cambria"/>
        </w:rPr>
      </w:pPr>
      <w:r>
        <w:rPr>
          <w:rFonts w:ascii="Cambria" w:hAnsi="Cambria" w:eastAsia="Cambria" w:cs="Cambria"/>
          <w:rtl w:val="0"/>
        </w:rPr>
        <w:t>Vegetables count</w:t>
      </w:r>
    </w:p>
    <w:p w14:paraId="000000DA">
      <w:pPr>
        <w:numPr>
          <w:ilvl w:val="0"/>
          <w:numId w:val="11"/>
        </w:numPr>
        <w:ind w:left="720" w:hanging="360"/>
        <w:rPr>
          <w:rFonts w:ascii="Cambria" w:hAnsi="Cambria" w:eastAsia="Cambria" w:cs="Cambria"/>
        </w:rPr>
      </w:pPr>
      <w:r>
        <w:rPr>
          <w:rFonts w:ascii="Cambria" w:hAnsi="Cambria" w:eastAsia="Cambria" w:cs="Cambria"/>
          <w:rtl w:val="0"/>
        </w:rPr>
        <w:t>Protein presence</w:t>
      </w:r>
    </w:p>
    <w:p w14:paraId="000000DB">
      <w:pPr>
        <w:numPr>
          <w:ilvl w:val="0"/>
          <w:numId w:val="11"/>
        </w:numPr>
        <w:ind w:left="720" w:hanging="360"/>
        <w:rPr>
          <w:rFonts w:ascii="Cambria" w:hAnsi="Cambria" w:eastAsia="Cambria" w:cs="Cambria"/>
        </w:rPr>
      </w:pPr>
      <w:r>
        <w:rPr>
          <w:rFonts w:ascii="Cambria" w:hAnsi="Cambria" w:eastAsia="Cambria" w:cs="Cambria"/>
          <w:rtl w:val="0"/>
        </w:rPr>
        <w:t>Fried vs baked</w:t>
      </w:r>
    </w:p>
    <w:p w14:paraId="000000DC">
      <w:pPr>
        <w:numPr>
          <w:ilvl w:val="0"/>
          <w:numId w:val="11"/>
        </w:numPr>
        <w:ind w:left="720" w:hanging="360"/>
        <w:rPr>
          <w:rFonts w:ascii="Cambria" w:hAnsi="Cambria" w:eastAsia="Cambria" w:cs="Cambria"/>
        </w:rPr>
      </w:pPr>
      <w:r>
        <w:rPr>
          <w:rFonts w:ascii="Cambria" w:hAnsi="Cambria" w:eastAsia="Cambria" w:cs="Cambria"/>
          <w:rtl w:val="0"/>
        </w:rPr>
        <w:t>Sugar/fat content</w:t>
      </w:r>
    </w:p>
    <w:p w14:paraId="000000DD">
      <w:pPr>
        <w:rPr>
          <w:rFonts w:ascii="Cambria" w:hAnsi="Cambria" w:eastAsia="Cambria" w:cs="Cambria"/>
          <w:sz w:val="28"/>
          <w:szCs w:val="28"/>
        </w:rPr>
      </w:pPr>
      <w:r>
        <w:rPr>
          <w:rFonts w:ascii="Cambria" w:hAnsi="Cambria" w:eastAsia="Cambria" w:cs="Cambria"/>
          <w:sz w:val="28"/>
          <w:szCs w:val="28"/>
        </w:rPr>
        <w:drawing>
          <wp:inline distT="0" distB="0" distL="0" distR="0">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1993524630" name="image23.png"/>
                    <pic:cNvPicPr preferRelativeResize="0"/>
                  </pic:nvPicPr>
                  <pic:blipFill>
                    <a:blip r:embed="rId17"/>
                    <a:srcRect/>
                    <a:stretch>
                      <a:fillRect/>
                    </a:stretch>
                  </pic:blipFill>
                  <pic:spPr>
                    <a:xfrm>
                      <a:off x="0" y="0"/>
                      <a:ext cx="4248150" cy="885825"/>
                    </a:xfrm>
                    <a:prstGeom prst="rect">
                      <a:avLst/>
                    </a:prstGeom>
                  </pic:spPr>
                </pic:pic>
              </a:graphicData>
            </a:graphic>
          </wp:inline>
        </w:drawing>
      </w:r>
    </w:p>
    <w:p w14:paraId="000000DE">
      <w:pPr>
        <w:rPr>
          <w:rFonts w:ascii="Cambria" w:hAnsi="Cambria" w:eastAsia="Cambria" w:cs="Cambria"/>
          <w:sz w:val="28"/>
          <w:szCs w:val="28"/>
        </w:rPr>
      </w:pPr>
    </w:p>
    <w:p w14:paraId="000000DF">
      <w:pPr>
        <w:rPr>
          <w:rFonts w:ascii="Cambria" w:hAnsi="Cambria" w:eastAsia="Cambria" w:cs="Cambria"/>
          <w:b/>
          <w:bCs/>
          <w:sz w:val="28"/>
          <w:szCs w:val="28"/>
        </w:rPr>
      </w:pPr>
      <w:r>
        <w:rPr>
          <w:rFonts w:ascii="Cambria" w:hAnsi="Cambria" w:eastAsia="Cambria" w:cs="Cambria"/>
          <w:b/>
          <w:bCs/>
          <w:sz w:val="28"/>
          <w:szCs w:val="28"/>
          <w:rtl w:val="0"/>
        </w:rPr>
        <w:t>Activity 2.9: Result Aggregation</w:t>
      </w:r>
    </w:p>
    <w:p w14:paraId="000000E0">
      <w:pPr>
        <w:rPr>
          <w:rFonts w:ascii="Cambria" w:hAnsi="Cambria" w:eastAsia="Cambria" w:cs="Cambria"/>
        </w:rPr>
      </w:pPr>
      <w:r>
        <w:rPr>
          <w:rFonts w:ascii="Cambria" w:hAnsi="Cambria" w:eastAsia="Cambria" w:cs="Cambria"/>
          <w:b/>
          <w:bCs/>
          <w:rtl w:val="0"/>
        </w:rPr>
        <w:t>Objective:</w:t>
      </w:r>
      <w:r>
        <w:rPr>
          <w:rFonts w:ascii="Cambria" w:hAnsi="Cambria" w:eastAsia="Cambria" w:cs="Cambria"/>
          <w:rtl w:val="0"/>
        </w:rPr>
        <w:t xml:space="preserve"> Combine all outputs into structured result.</w:t>
      </w:r>
    </w:p>
    <w:p w14:paraId="000000E1">
      <w:pPr>
        <w:rPr>
          <w:rFonts w:ascii="Cambria" w:hAnsi="Cambria" w:eastAsia="Cambria" w:cs="Cambria"/>
        </w:rPr>
      </w:pPr>
      <w:r>
        <w:rPr>
          <w:rFonts w:ascii="Cambria" w:hAnsi="Cambria" w:eastAsia="Cambria" w:cs="Cambria"/>
          <w:b/>
          <w:bCs/>
          <w:rtl w:val="0"/>
        </w:rPr>
        <w:t>Final Result Contains:</w:t>
      </w:r>
    </w:p>
    <w:p w14:paraId="000000E2">
      <w:pPr>
        <w:numPr>
          <w:ilvl w:val="0"/>
          <w:numId w:val="12"/>
        </w:numPr>
        <w:ind w:left="720" w:hanging="360"/>
        <w:rPr>
          <w:rFonts w:ascii="Cambria" w:hAnsi="Cambria" w:eastAsia="Cambria" w:cs="Cambria"/>
        </w:rPr>
      </w:pPr>
      <w:r>
        <w:rPr>
          <w:rFonts w:ascii="Cambria" w:hAnsi="Cambria" w:eastAsia="Cambria" w:cs="Cambria"/>
          <w:rtl w:val="0"/>
        </w:rPr>
        <w:t>Detected items</w:t>
      </w:r>
    </w:p>
    <w:p w14:paraId="000000E3">
      <w:pPr>
        <w:numPr>
          <w:ilvl w:val="0"/>
          <w:numId w:val="12"/>
        </w:numPr>
        <w:ind w:left="720" w:hanging="360"/>
        <w:rPr>
          <w:rFonts w:ascii="Cambria" w:hAnsi="Cambria" w:eastAsia="Cambria" w:cs="Cambria"/>
        </w:rPr>
      </w:pPr>
      <w:r>
        <w:rPr>
          <w:rFonts w:ascii="Cambria" w:hAnsi="Cambria" w:eastAsia="Cambria" w:cs="Cambria"/>
          <w:rtl w:val="0"/>
        </w:rPr>
        <w:t>Storage groups</w:t>
      </w:r>
    </w:p>
    <w:p w14:paraId="000000E4">
      <w:pPr>
        <w:numPr>
          <w:ilvl w:val="0"/>
          <w:numId w:val="12"/>
        </w:numPr>
        <w:ind w:left="720" w:hanging="360"/>
        <w:rPr>
          <w:rFonts w:ascii="Cambria" w:hAnsi="Cambria" w:eastAsia="Cambria" w:cs="Cambria"/>
        </w:rPr>
      </w:pPr>
      <w:r>
        <w:rPr>
          <w:rFonts w:ascii="Cambria" w:hAnsi="Cambria" w:eastAsia="Cambria" w:cs="Cambria"/>
          <w:rtl w:val="0"/>
        </w:rPr>
        <w:t>Recipe</w:t>
      </w:r>
    </w:p>
    <w:p w14:paraId="000000E5">
      <w:pPr>
        <w:numPr>
          <w:ilvl w:val="0"/>
          <w:numId w:val="12"/>
        </w:numPr>
        <w:ind w:left="720" w:hanging="360"/>
        <w:rPr>
          <w:rFonts w:ascii="Cambria" w:hAnsi="Cambria" w:eastAsia="Cambria" w:cs="Cambria"/>
        </w:rPr>
      </w:pPr>
      <w:r>
        <w:rPr>
          <w:rFonts w:ascii="Cambria" w:hAnsi="Cambria" w:eastAsia="Cambria" w:cs="Cambria"/>
          <w:rtl w:val="0"/>
        </w:rPr>
        <w:t>Substitutions</w:t>
      </w:r>
    </w:p>
    <w:p w14:paraId="000000E6">
      <w:pPr>
        <w:numPr>
          <w:ilvl w:val="0"/>
          <w:numId w:val="12"/>
        </w:numPr>
        <w:ind w:left="720" w:hanging="360"/>
        <w:rPr>
          <w:rFonts w:ascii="Cambria" w:hAnsi="Cambria" w:eastAsia="Cambria" w:cs="Cambria"/>
        </w:rPr>
      </w:pPr>
      <w:r>
        <w:rPr>
          <w:rFonts w:ascii="Cambria" w:hAnsi="Cambria" w:eastAsia="Cambria" w:cs="Cambria"/>
          <w:rtl w:val="0"/>
        </w:rPr>
        <w:t>Health score</w:t>
      </w:r>
    </w:p>
    <w:p w14:paraId="000000E7">
      <w:pPr>
        <w:numPr>
          <w:ilvl w:val="0"/>
          <w:numId w:val="12"/>
        </w:numPr>
        <w:ind w:left="720" w:hanging="360"/>
        <w:rPr>
          <w:rFonts w:ascii="Cambria" w:hAnsi="Cambria" w:eastAsia="Cambria" w:cs="Cambria"/>
        </w:rPr>
      </w:pPr>
      <w:r>
        <w:rPr>
          <w:rFonts w:ascii="Cambria" w:hAnsi="Cambria" w:eastAsia="Cambria" w:cs="Cambria"/>
          <w:rtl w:val="0"/>
        </w:rPr>
        <w:t>Grocery list</w:t>
      </w:r>
    </w:p>
    <w:p w14:paraId="000000E8">
      <w:pPr>
        <w:rPr>
          <w:rFonts w:ascii="Cambria" w:hAnsi="Cambria" w:eastAsia="Cambria" w:cs="Cambria"/>
          <w:sz w:val="28"/>
          <w:szCs w:val="28"/>
        </w:rPr>
      </w:pPr>
    </w:p>
    <w:p w14:paraId="000000E9">
      <w:pPr>
        <w:rPr>
          <w:rFonts w:ascii="Cambria" w:hAnsi="Cambria" w:eastAsia="Cambria" w:cs="Cambria"/>
          <w:b/>
          <w:bCs/>
          <w:sz w:val="28"/>
          <w:szCs w:val="28"/>
        </w:rPr>
      </w:pPr>
      <w:r>
        <w:rPr>
          <w:rFonts w:ascii="Cambria" w:hAnsi="Cambria" w:eastAsia="Cambria" w:cs="Cambria"/>
          <w:b/>
          <w:bCs/>
          <w:sz w:val="28"/>
          <w:szCs w:val="28"/>
          <w:rtl w:val="0"/>
        </w:rPr>
        <w:t>MILESTONE 3: Modular Architecture &amp; App Entry (app.py)</w:t>
      </w:r>
    </w:p>
    <w:p w14:paraId="000000EA">
      <w:pPr>
        <w:rPr>
          <w:rFonts w:ascii="Cambria" w:hAnsi="Cambria" w:eastAsia="Cambria" w:cs="Cambria"/>
        </w:rPr>
      </w:pPr>
      <w:r>
        <w:rPr>
          <w:rFonts w:ascii="Cambria" w:hAnsi="Cambria" w:eastAsia="Cambria" w:cs="Cambria"/>
          <w:rtl w:val="0"/>
        </w:rPr>
        <w:t>This milestone focuses on modular structure, API integration, and main application execution.</w:t>
      </w:r>
    </w:p>
    <w:p w14:paraId="000000EB">
      <w:pPr>
        <w:rPr>
          <w:rFonts w:ascii="Cambria" w:hAnsi="Cambria" w:eastAsia="Cambria" w:cs="Cambria"/>
          <w:sz w:val="28"/>
          <w:szCs w:val="28"/>
        </w:rPr>
      </w:pPr>
    </w:p>
    <w:p w14:paraId="000000EC">
      <w:pPr>
        <w:rPr>
          <w:rFonts w:ascii="Cambria" w:hAnsi="Cambria" w:eastAsia="Cambria" w:cs="Cambria"/>
          <w:b/>
          <w:bCs/>
          <w:sz w:val="28"/>
          <w:szCs w:val="28"/>
        </w:rPr>
      </w:pPr>
      <w:r>
        <w:rPr>
          <w:rFonts w:ascii="Cambria" w:hAnsi="Cambria" w:eastAsia="Cambria" w:cs="Cambria"/>
          <w:b/>
          <w:bCs/>
          <w:sz w:val="28"/>
          <w:szCs w:val="28"/>
          <w:rtl w:val="0"/>
        </w:rPr>
        <w:t>Activity 3.1: Main Entry</w:t>
      </w:r>
    </w:p>
    <w:p w14:paraId="000000ED">
      <w:pPr>
        <w:rPr>
          <w:rFonts w:ascii="Cambria" w:hAnsi="Cambria" w:eastAsia="Cambria" w:cs="Cambria"/>
          <w:sz w:val="28"/>
          <w:szCs w:val="28"/>
        </w:rPr>
      </w:pPr>
      <w:r>
        <w:rPr>
          <w:rFonts w:ascii="Cambria" w:hAnsi="Cambria" w:eastAsia="Cambria" w:cs="Cambria"/>
          <w:sz w:val="28"/>
          <w:szCs w:val="28"/>
        </w:rPr>
        <w:drawing>
          <wp:inline distT="0" distB="0" distL="0" distR="0">
            <wp:extent cx="4830445" cy="2085975"/>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1993524628" name="image5.png"/>
                    <pic:cNvPicPr preferRelativeResize="0"/>
                  </pic:nvPicPr>
                  <pic:blipFill>
                    <a:blip r:embed="rId18"/>
                    <a:srcRect/>
                    <a:stretch>
                      <a:fillRect/>
                    </a:stretch>
                  </pic:blipFill>
                  <pic:spPr>
                    <a:xfrm>
                      <a:off x="0" y="0"/>
                      <a:ext cx="4830957" cy="2086562"/>
                    </a:xfrm>
                    <a:prstGeom prst="rect">
                      <a:avLst/>
                    </a:prstGeom>
                  </pic:spPr>
                </pic:pic>
              </a:graphicData>
            </a:graphic>
          </wp:inline>
        </w:drawing>
      </w:r>
    </w:p>
    <w:p w14:paraId="000000EE">
      <w:pPr>
        <w:rPr>
          <w:rFonts w:ascii="Cambria" w:hAnsi="Cambria" w:eastAsia="Cambria" w:cs="Cambria"/>
          <w:sz w:val="28"/>
          <w:szCs w:val="28"/>
        </w:rPr>
      </w:pPr>
    </w:p>
    <w:p w14:paraId="000000EF">
      <w:pPr>
        <w:rPr>
          <w:rFonts w:ascii="Cambria" w:hAnsi="Cambria" w:eastAsia="Cambria" w:cs="Cambria"/>
          <w:b/>
          <w:bCs/>
          <w:sz w:val="28"/>
          <w:szCs w:val="28"/>
        </w:rPr>
      </w:pPr>
      <w:r>
        <w:rPr>
          <w:rFonts w:ascii="Cambria" w:hAnsi="Cambria" w:eastAsia="Cambria" w:cs="Cambria"/>
          <w:b/>
          <w:bCs/>
          <w:sz w:val="28"/>
          <w:szCs w:val="28"/>
          <w:rtl w:val="0"/>
        </w:rPr>
        <w:t>Activity 3.2: Folder Structure</w:t>
      </w:r>
    </w:p>
    <w:p w14:paraId="000000F0">
      <w:pPr>
        <w:rPr>
          <w:rFonts w:ascii="Cambria" w:hAnsi="Cambria" w:eastAsia="Cambria" w:cs="Cambria"/>
          <w:b/>
          <w:bCs/>
          <w:sz w:val="28"/>
          <w:szCs w:val="28"/>
        </w:rPr>
      </w:pPr>
    </w:p>
    <w:p w14:paraId="000000F1">
      <w:pPr>
        <w:rPr>
          <w:rFonts w:ascii="Cambria" w:hAnsi="Cambria" w:eastAsia="Cambria" w:cs="Cambria"/>
          <w:sz w:val="28"/>
          <w:szCs w:val="28"/>
        </w:rPr>
      </w:pPr>
      <w:r>
        <w:rPr>
          <w:rFonts w:ascii="Cambria" w:hAnsi="Cambria" w:eastAsia="Cambria" w:cs="Cambria"/>
          <w:sz w:val="28"/>
          <w:szCs w:val="28"/>
        </w:rPr>
        <w:drawing>
          <wp:inline distT="0" distB="0" distL="0" distR="0">
            <wp:extent cx="4613275" cy="213804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1993524629" name="image30.png"/>
                    <pic:cNvPicPr preferRelativeResize="0"/>
                  </pic:nvPicPr>
                  <pic:blipFill>
                    <a:blip r:embed="rId19"/>
                    <a:srcRect/>
                    <a:stretch>
                      <a:fillRect/>
                    </a:stretch>
                  </pic:blipFill>
                  <pic:spPr>
                    <a:xfrm>
                      <a:off x="0" y="0"/>
                      <a:ext cx="4613555" cy="2138305"/>
                    </a:xfrm>
                    <a:prstGeom prst="rect">
                      <a:avLst/>
                    </a:prstGeom>
                  </pic:spPr>
                </pic:pic>
              </a:graphicData>
            </a:graphic>
          </wp:inline>
        </w:drawing>
      </w:r>
    </w:p>
    <w:p w14:paraId="000000F2">
      <w:pPr>
        <w:rPr>
          <w:rFonts w:ascii="Cambria" w:hAnsi="Cambria" w:eastAsia="Cambria" w:cs="Cambria"/>
          <w:b/>
          <w:bCs/>
          <w:sz w:val="28"/>
          <w:szCs w:val="28"/>
        </w:rPr>
      </w:pPr>
    </w:p>
    <w:p w14:paraId="000000F3">
      <w:pPr>
        <w:rPr>
          <w:rFonts w:ascii="Cambria" w:hAnsi="Cambria" w:eastAsia="Cambria" w:cs="Cambria"/>
          <w:b/>
          <w:bCs/>
          <w:sz w:val="28"/>
          <w:szCs w:val="28"/>
        </w:rPr>
      </w:pPr>
      <w:r>
        <w:rPr>
          <w:rFonts w:ascii="Cambria" w:hAnsi="Cambria" w:eastAsia="Cambria" w:cs="Cambria"/>
          <w:b/>
          <w:bCs/>
          <w:sz w:val="28"/>
          <w:szCs w:val="28"/>
          <w:rtl w:val="0"/>
        </w:rPr>
        <w:t>Activity 3.3: Environment &amp; Dependencies</w:t>
      </w:r>
    </w:p>
    <w:p w14:paraId="000000F4">
      <w:pPr>
        <w:rPr>
          <w:rFonts w:ascii="Cambria" w:hAnsi="Cambria" w:eastAsia="Cambria" w:cs="Cambria"/>
          <w:b/>
          <w:bCs/>
          <w:sz w:val="28"/>
          <w:szCs w:val="28"/>
        </w:rPr>
      </w:pPr>
    </w:p>
    <w:p w14:paraId="000000F5">
      <w:pPr>
        <w:rPr>
          <w:rFonts w:ascii="Cambria" w:hAnsi="Cambria" w:eastAsia="Cambria" w:cs="Cambria"/>
          <w:b/>
          <w:bCs/>
          <w:sz w:val="28"/>
          <w:szCs w:val="28"/>
        </w:rPr>
      </w:pPr>
      <w:r>
        <w:rPr>
          <w:rFonts w:ascii="Cambria" w:hAnsi="Cambria" w:eastAsia="Cambria" w:cs="Cambria"/>
          <w:b/>
          <w:bCs/>
          <w:sz w:val="28"/>
          <w:szCs w:val="28"/>
          <w:rtl w:val="0"/>
        </w:rPr>
        <w:t>requirements.txt</w:t>
      </w:r>
    </w:p>
    <w:p w14:paraId="000000F6">
      <w:pPr>
        <w:rPr>
          <w:rFonts w:ascii="Cambria" w:hAnsi="Cambria" w:eastAsia="Cambria" w:cs="Cambria"/>
          <w:sz w:val="28"/>
          <w:szCs w:val="28"/>
        </w:rPr>
      </w:pPr>
      <w:r>
        <w:rPr>
          <w:rFonts w:ascii="Cambria" w:hAnsi="Cambria" w:eastAsia="Cambria" w:cs="Cambria"/>
          <w:sz w:val="28"/>
          <w:szCs w:val="28"/>
        </w:rPr>
        <w:drawing>
          <wp:inline distT="0" distB="0" distL="0" distR="0">
            <wp:extent cx="5039360" cy="2715895"/>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1993524631" name="image18.png"/>
                    <pic:cNvPicPr preferRelativeResize="0"/>
                  </pic:nvPicPr>
                  <pic:blipFill>
                    <a:blip r:embed="rId20"/>
                    <a:srcRect/>
                    <a:stretch>
                      <a:fillRect/>
                    </a:stretch>
                  </pic:blipFill>
                  <pic:spPr>
                    <a:xfrm>
                      <a:off x="0" y="0"/>
                      <a:ext cx="5039489" cy="2716361"/>
                    </a:xfrm>
                    <a:prstGeom prst="rect">
                      <a:avLst/>
                    </a:prstGeom>
                  </pic:spPr>
                </pic:pic>
              </a:graphicData>
            </a:graphic>
          </wp:inline>
        </w:drawing>
      </w:r>
    </w:p>
    <w:p w14:paraId="000000F7">
      <w:pPr>
        <w:rPr>
          <w:rFonts w:ascii="Cambria" w:hAnsi="Cambria" w:eastAsia="Cambria" w:cs="Cambria"/>
          <w:sz w:val="28"/>
          <w:szCs w:val="28"/>
        </w:rPr>
      </w:pPr>
    </w:p>
    <w:p w14:paraId="000000F8">
      <w:pPr>
        <w:rPr>
          <w:rFonts w:ascii="Cambria" w:hAnsi="Cambria" w:eastAsia="Cambria" w:cs="Cambria"/>
          <w:b/>
          <w:bCs/>
          <w:sz w:val="28"/>
          <w:szCs w:val="28"/>
        </w:rPr>
      </w:pPr>
      <w:r>
        <w:rPr>
          <w:rFonts w:ascii="Cambria" w:hAnsi="Cambria" w:eastAsia="Cambria" w:cs="Cambria"/>
          <w:b/>
          <w:bCs/>
          <w:sz w:val="28"/>
          <w:szCs w:val="28"/>
          <w:rtl w:val="0"/>
        </w:rPr>
        <w:t>Activity 3.4: Setup &amp; Deployment</w:t>
      </w:r>
    </w:p>
    <w:p w14:paraId="000000F9">
      <w:pPr>
        <w:numPr>
          <w:ilvl w:val="0"/>
          <w:numId w:val="13"/>
        </w:numPr>
        <w:ind w:left="720" w:hanging="360"/>
        <w:rPr>
          <w:rFonts w:ascii="Cambria" w:hAnsi="Cambria" w:eastAsia="Cambria" w:cs="Cambria"/>
        </w:rPr>
      </w:pPr>
      <w:r>
        <w:rPr>
          <w:rFonts w:ascii="Cambria" w:hAnsi="Cambria" w:eastAsia="Cambria" w:cs="Cambria"/>
          <w:rtl w:val="0"/>
        </w:rPr>
        <w:t>Clone the repo</w:t>
      </w:r>
    </w:p>
    <w:p w14:paraId="000000FA">
      <w:pPr>
        <w:numPr>
          <w:ilvl w:val="0"/>
          <w:numId w:val="13"/>
        </w:numPr>
        <w:ind w:left="720" w:hanging="360"/>
        <w:rPr>
          <w:rFonts w:ascii="Cambria" w:hAnsi="Cambria" w:eastAsia="Cambria" w:cs="Cambria"/>
        </w:rPr>
      </w:pPr>
      <w:r>
        <w:rPr>
          <w:rFonts w:ascii="Cambria" w:hAnsi="Cambria" w:eastAsia="Cambria" w:cs="Cambria"/>
          <w:rtl w:val="0"/>
        </w:rPr>
        <w:t>pip install -r requirements.txt</w:t>
      </w:r>
    </w:p>
    <w:p w14:paraId="000000FB">
      <w:pPr>
        <w:numPr>
          <w:ilvl w:val="0"/>
          <w:numId w:val="13"/>
        </w:numPr>
        <w:ind w:left="720" w:hanging="360"/>
        <w:rPr>
          <w:rFonts w:ascii="Cambria" w:hAnsi="Cambria" w:eastAsia="Cambria" w:cs="Cambria"/>
        </w:rPr>
      </w:pPr>
      <w:r>
        <w:rPr>
          <w:rFonts w:ascii="Cambria" w:hAnsi="Cambria" w:eastAsia="Cambria" w:cs="Cambria"/>
          <w:rtl w:val="0"/>
        </w:rPr>
        <w:t>Create .env with API keys</w:t>
      </w:r>
    </w:p>
    <w:p w14:paraId="000000FC">
      <w:pPr>
        <w:numPr>
          <w:ilvl w:val="0"/>
          <w:numId w:val="13"/>
        </w:numPr>
        <w:ind w:left="720" w:hanging="360"/>
        <w:rPr>
          <w:rFonts w:ascii="Cambria" w:hAnsi="Cambria" w:eastAsia="Cambria" w:cs="Cambria"/>
        </w:rPr>
      </w:pPr>
      <w:r>
        <w:rPr>
          <w:rFonts w:ascii="Cambria" w:hAnsi="Cambria" w:eastAsia="Cambria" w:cs="Cambria"/>
          <w:rtl w:val="0"/>
        </w:rPr>
        <w:t>Run: streamlit run app.py</w:t>
      </w:r>
    </w:p>
    <w:p w14:paraId="000000FD">
      <w:pPr>
        <w:rPr>
          <w:rFonts w:ascii="Cambria" w:hAnsi="Cambria" w:eastAsia="Cambria" w:cs="Cambria"/>
        </w:rPr>
      </w:pPr>
      <w:r>
        <w:rPr>
          <w:rFonts w:ascii="Cambria" w:hAnsi="Cambria" w:eastAsia="Cambria" w:cs="Cambria"/>
          <w:b/>
          <w:bCs/>
          <w:rtl w:val="0"/>
        </w:rPr>
        <w:t>Optional:</w:t>
      </w:r>
      <w:r>
        <w:rPr>
          <w:rFonts w:ascii="Cambria" w:hAnsi="Cambria" w:eastAsia="Cambria" w:cs="Cambria"/>
          <w:rtl w:val="0"/>
        </w:rPr>
        <w:t xml:space="preserve"> Docker deployment</w:t>
      </w:r>
    </w:p>
    <w:p w14:paraId="000000FE">
      <w:pPr>
        <w:rPr>
          <w:rFonts w:ascii="Cambria" w:hAnsi="Cambria" w:eastAsia="Cambria" w:cs="Cambria"/>
          <w:sz w:val="28"/>
          <w:szCs w:val="28"/>
        </w:rPr>
      </w:pPr>
      <w:r>
        <w:rPr>
          <w:rFonts w:ascii="Cambria" w:hAnsi="Cambria" w:eastAsia="Cambria" w:cs="Cambria"/>
          <w:sz w:val="28"/>
          <w:szCs w:val="28"/>
        </w:rPr>
        <w:drawing>
          <wp:inline distT="0" distB="0" distL="0" distR="0">
            <wp:extent cx="5342890" cy="1564005"/>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1993524632" name="image26.png"/>
                    <pic:cNvPicPr preferRelativeResize="0"/>
                  </pic:nvPicPr>
                  <pic:blipFill>
                    <a:blip r:embed="rId21"/>
                    <a:srcRect/>
                    <a:stretch>
                      <a:fillRect/>
                    </a:stretch>
                  </pic:blipFill>
                  <pic:spPr>
                    <a:xfrm>
                      <a:off x="0" y="0"/>
                      <a:ext cx="5343341" cy="1564432"/>
                    </a:xfrm>
                    <a:prstGeom prst="rect">
                      <a:avLst/>
                    </a:prstGeom>
                  </pic:spPr>
                </pic:pic>
              </a:graphicData>
            </a:graphic>
          </wp:inline>
        </w:drawing>
      </w:r>
    </w:p>
    <w:p w14:paraId="000000FF">
      <w:pPr>
        <w:rPr>
          <w:rFonts w:ascii="Cambria" w:hAnsi="Cambria" w:eastAsia="Cambria" w:cs="Cambria"/>
          <w:sz w:val="28"/>
          <w:szCs w:val="28"/>
        </w:rPr>
      </w:pPr>
    </w:p>
    <w:p w14:paraId="00000100">
      <w:pPr>
        <w:rPr>
          <w:rFonts w:ascii="Cambria" w:hAnsi="Cambria" w:eastAsia="Cambria" w:cs="Cambria"/>
        </w:rPr>
      </w:pPr>
      <w:r>
        <w:rPr>
          <w:rFonts w:ascii="Cambria" w:hAnsi="Cambria" w:eastAsia="Cambria" w:cs="Cambria"/>
          <w:rtl w:val="0"/>
        </w:rPr>
        <w:t xml:space="preserve">This formatting now exactly mirrors the </w:t>
      </w:r>
      <w:r>
        <w:rPr>
          <w:rFonts w:ascii="Cambria" w:hAnsi="Cambria" w:eastAsia="Cambria" w:cs="Cambria"/>
          <w:b/>
          <w:bCs/>
          <w:rtl w:val="0"/>
        </w:rPr>
        <w:t>“Milestone / Activity / Code Snippet” style</w:t>
      </w:r>
      <w:r>
        <w:rPr>
          <w:rFonts w:ascii="Cambria" w:hAnsi="Cambria" w:eastAsia="Cambria" w:cs="Cambria"/>
          <w:rtl w:val="0"/>
        </w:rPr>
        <w:t xml:space="preserve"> in the PDF screenshot you shared, making it suitable for </w:t>
      </w:r>
      <w:r>
        <w:rPr>
          <w:rFonts w:ascii="Cambria" w:hAnsi="Cambria" w:eastAsia="Cambria" w:cs="Cambria"/>
          <w:b/>
          <w:bCs/>
          <w:rtl w:val="0"/>
        </w:rPr>
        <w:t>reference content submission</w:t>
      </w:r>
      <w:r>
        <w:rPr>
          <w:rFonts w:ascii="Cambria" w:hAnsi="Cambria" w:eastAsia="Cambria" w:cs="Cambria"/>
          <w:rtl w:val="0"/>
        </w:rPr>
        <w:t>.</w:t>
      </w:r>
    </w:p>
    <w:p w14:paraId="00000101">
      <w:pPr>
        <w:rPr>
          <w:rFonts w:ascii="Cambria" w:hAnsi="Cambria" w:eastAsia="Cambria" w:cs="Cambria"/>
        </w:rPr>
      </w:pPr>
    </w:p>
    <w:p w14:paraId="00000102">
      <w:pPr>
        <w:rPr>
          <w:rFonts w:ascii="Cambria" w:hAnsi="Cambria" w:eastAsia="Cambria" w:cs="Cambria"/>
        </w:rPr>
      </w:pPr>
    </w:p>
    <w:p w14:paraId="00000103">
      <w:pPr>
        <w:rPr>
          <w:rFonts w:ascii="Cambria" w:hAnsi="Cambria" w:eastAsia="Cambria" w:cs="Cambria"/>
          <w:sz w:val="28"/>
          <w:szCs w:val="28"/>
        </w:rPr>
      </w:pPr>
    </w:p>
    <w:p w14:paraId="00000104">
      <w:pPr>
        <w:rPr>
          <w:rFonts w:ascii="Cambria" w:hAnsi="Cambria" w:eastAsia="Cambria" w:cs="Cambria"/>
          <w:b/>
          <w:bCs/>
          <w:sz w:val="28"/>
          <w:szCs w:val="28"/>
        </w:rPr>
      </w:pPr>
      <w:r>
        <w:rPr>
          <w:rFonts w:ascii="Cambria" w:hAnsi="Cambria" w:eastAsia="Cambria" w:cs="Cambria"/>
          <w:b/>
          <w:bCs/>
          <w:sz w:val="28"/>
          <w:szCs w:val="28"/>
          <w:rtl w:val="0"/>
        </w:rPr>
        <w:t>MILESTONE 4: UI Development — Kitchen Vision</w:t>
      </w:r>
    </w:p>
    <w:p w14:paraId="00000105">
      <w:pPr>
        <w:jc w:val="both"/>
        <w:rPr>
          <w:rFonts w:ascii="Cambria" w:hAnsi="Cambria" w:eastAsia="Cambria" w:cs="Cambria"/>
          <w:sz w:val="28"/>
          <w:szCs w:val="28"/>
        </w:rPr>
      </w:pPr>
      <w:r>
        <w:rPr>
          <w:rFonts w:ascii="Cambria" w:hAnsi="Cambria" w:eastAsia="Cambria" w:cs="Cambria"/>
          <w:rtl w:val="0"/>
        </w:rPr>
        <w:t>This milestone focuses on creating an intuitive, interactive frontend for Kitchen Vision using Streamlit, with clear sections for pantry upload, detected items, recipe generation, grocery list, and health ratings</w:t>
      </w:r>
      <w:r>
        <w:rPr>
          <w:rFonts w:ascii="Cambria" w:hAnsi="Cambria" w:eastAsia="Cambria" w:cs="Cambria"/>
          <w:sz w:val="28"/>
          <w:szCs w:val="28"/>
          <w:rtl w:val="0"/>
        </w:rPr>
        <w:t>.</w:t>
      </w:r>
    </w:p>
    <w:p w14:paraId="00000106">
      <w:pPr>
        <w:jc w:val="both"/>
        <w:rPr>
          <w:rFonts w:ascii="Cambria" w:hAnsi="Cambria" w:eastAsia="Cambria" w:cs="Cambria"/>
          <w:sz w:val="28"/>
          <w:szCs w:val="28"/>
        </w:rPr>
      </w:pPr>
    </w:p>
    <w:p w14:paraId="00000107">
      <w:pPr>
        <w:jc w:val="both"/>
        <w:rPr>
          <w:rFonts w:ascii="Cambria" w:hAnsi="Cambria" w:eastAsia="Cambria" w:cs="Cambria"/>
          <w:b/>
          <w:bCs/>
          <w:sz w:val="28"/>
          <w:szCs w:val="28"/>
        </w:rPr>
      </w:pPr>
      <w:r>
        <w:rPr>
          <w:rFonts w:ascii="Cambria" w:hAnsi="Cambria" w:eastAsia="Cambria" w:cs="Cambria"/>
          <w:b/>
          <w:bCs/>
          <w:sz w:val="28"/>
          <w:szCs w:val="28"/>
          <w:rtl w:val="0"/>
        </w:rPr>
        <w:t>Activity 4.1: Home / Landing Page Development</w:t>
      </w:r>
    </w:p>
    <w:p w14:paraId="00000108">
      <w:pPr>
        <w:jc w:val="both"/>
        <w:rPr>
          <w:rFonts w:ascii="Cambria" w:hAnsi="Cambria" w:eastAsia="Cambria" w:cs="Cambria"/>
          <w:b/>
          <w:bCs/>
        </w:rPr>
      </w:pPr>
      <w:r>
        <w:rPr>
          <w:rFonts w:ascii="Cambria" w:hAnsi="Cambria" w:eastAsia="Cambria" w:cs="Cambria"/>
          <w:b/>
          <w:bCs/>
          <w:rtl w:val="0"/>
        </w:rPr>
        <w:t>Landing Page Features:</w:t>
      </w:r>
    </w:p>
    <w:p w14:paraId="00000109">
      <w:pPr>
        <w:jc w:val="both"/>
        <w:rPr>
          <w:rFonts w:ascii="Cambria" w:hAnsi="Cambria" w:eastAsia="Cambria" w:cs="Cambria"/>
        </w:rPr>
      </w:pPr>
      <w:r>
        <w:rPr>
          <w:rFonts w:ascii="Cambria" w:hAnsi="Cambria" w:eastAsia="Cambria" w:cs="Cambria"/>
        </w:rPr>
        <w:drawing>
          <wp:inline distT="0" distB="0" distL="0" distR="0">
            <wp:extent cx="4720590" cy="2409825"/>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1993524633" name="image25.png"/>
                    <pic:cNvPicPr preferRelativeResize="0"/>
                  </pic:nvPicPr>
                  <pic:blipFill>
                    <a:blip r:embed="rId22"/>
                    <a:srcRect/>
                    <a:stretch>
                      <a:fillRect/>
                    </a:stretch>
                  </pic:blipFill>
                  <pic:spPr>
                    <a:xfrm>
                      <a:off x="0" y="0"/>
                      <a:ext cx="4720661" cy="2410397"/>
                    </a:xfrm>
                    <a:prstGeom prst="rect">
                      <a:avLst/>
                    </a:prstGeom>
                  </pic:spPr>
                </pic:pic>
              </a:graphicData>
            </a:graphic>
          </wp:inline>
        </w:drawing>
      </w:r>
    </w:p>
    <w:p w14:paraId="0000010A">
      <w:pPr>
        <w:numPr>
          <w:ilvl w:val="0"/>
          <w:numId w:val="14"/>
        </w:numPr>
        <w:ind w:left="720" w:hanging="360"/>
        <w:jc w:val="both"/>
        <w:rPr>
          <w:rFonts w:ascii="Cambria" w:hAnsi="Cambria" w:eastAsia="Cambria" w:cs="Cambria"/>
        </w:rPr>
      </w:pPr>
      <w:r>
        <w:rPr>
          <w:rFonts w:ascii="Cambria" w:hAnsi="Cambria" w:eastAsia="Cambria" w:cs="Cambria"/>
          <w:rtl w:val="0"/>
        </w:rPr>
        <w:t>Hero section with project description</w:t>
      </w:r>
    </w:p>
    <w:p w14:paraId="0000010B">
      <w:pPr>
        <w:numPr>
          <w:ilvl w:val="0"/>
          <w:numId w:val="14"/>
        </w:numPr>
        <w:ind w:left="720" w:hanging="360"/>
        <w:jc w:val="both"/>
        <w:rPr>
          <w:rFonts w:ascii="Cambria" w:hAnsi="Cambria" w:eastAsia="Cambria" w:cs="Cambria"/>
        </w:rPr>
      </w:pPr>
      <w:r>
        <w:rPr>
          <w:rFonts w:ascii="Cambria" w:hAnsi="Cambria" w:eastAsia="Cambria" w:cs="Cambria"/>
          <w:rtl w:val="0"/>
        </w:rPr>
        <w:t>Feature cards for each core functionality:</w:t>
      </w:r>
    </w:p>
    <w:p w14:paraId="0000010C">
      <w:pPr>
        <w:numPr>
          <w:ilvl w:val="1"/>
          <w:numId w:val="14"/>
        </w:numPr>
        <w:ind w:left="1440" w:hanging="360"/>
        <w:jc w:val="both"/>
        <w:rPr>
          <w:rFonts w:ascii="Cambria" w:hAnsi="Cambria" w:eastAsia="Cambria" w:cs="Cambria"/>
        </w:rPr>
      </w:pPr>
      <w:r>
        <w:rPr>
          <w:rFonts w:ascii="Cambria" w:hAnsi="Cambria" w:eastAsia="Cambria" w:cs="Cambria"/>
          <w:rtl w:val="0"/>
        </w:rPr>
        <w:t>Pantry Image Upload &amp; Item Detection</w:t>
      </w:r>
    </w:p>
    <w:p w14:paraId="0000010D">
      <w:pPr>
        <w:numPr>
          <w:ilvl w:val="1"/>
          <w:numId w:val="14"/>
        </w:numPr>
        <w:ind w:left="1440" w:hanging="360"/>
        <w:jc w:val="both"/>
        <w:rPr>
          <w:rFonts w:ascii="Cambria" w:hAnsi="Cambria" w:eastAsia="Cambria" w:cs="Cambria"/>
        </w:rPr>
      </w:pPr>
      <w:r>
        <w:rPr>
          <w:rFonts w:ascii="Cambria" w:hAnsi="Cambria" w:eastAsia="Cambria" w:cs="Cambria"/>
          <w:rtl w:val="0"/>
        </w:rPr>
        <w:t>Recipe Generator (3-step recipes)</w:t>
      </w:r>
    </w:p>
    <w:p w14:paraId="0000010E">
      <w:pPr>
        <w:numPr>
          <w:ilvl w:val="1"/>
          <w:numId w:val="14"/>
        </w:numPr>
        <w:ind w:left="1440" w:hanging="360"/>
        <w:jc w:val="both"/>
        <w:rPr>
          <w:rFonts w:ascii="Cambria" w:hAnsi="Cambria" w:eastAsia="Cambria" w:cs="Cambria"/>
        </w:rPr>
      </w:pPr>
      <w:r>
        <w:rPr>
          <w:rFonts w:ascii="Cambria" w:hAnsi="Cambria" w:eastAsia="Cambria" w:cs="Cambria"/>
          <w:rtl w:val="0"/>
        </w:rPr>
        <w:t>Grocery List &amp; Missing Items</w:t>
      </w:r>
    </w:p>
    <w:p w14:paraId="0000010F">
      <w:pPr>
        <w:numPr>
          <w:ilvl w:val="1"/>
          <w:numId w:val="14"/>
        </w:numPr>
        <w:ind w:left="1440" w:hanging="360"/>
        <w:jc w:val="both"/>
        <w:rPr>
          <w:rFonts w:ascii="Cambria" w:hAnsi="Cambria" w:eastAsia="Cambria" w:cs="Cambria"/>
        </w:rPr>
      </w:pPr>
      <w:r>
        <w:rPr>
          <w:rFonts w:ascii="Cambria" w:hAnsi="Cambria" w:eastAsia="Cambria" w:cs="Cambria"/>
          <w:rtl w:val="0"/>
        </w:rPr>
        <w:t>Health Rating of Recipes</w:t>
      </w:r>
    </w:p>
    <w:p w14:paraId="00000110">
      <w:pPr>
        <w:numPr>
          <w:ilvl w:val="0"/>
          <w:numId w:val="14"/>
        </w:numPr>
        <w:ind w:left="720" w:hanging="360"/>
        <w:jc w:val="both"/>
        <w:rPr>
          <w:rFonts w:ascii="Cambria" w:hAnsi="Cambria" w:eastAsia="Cambria" w:cs="Cambria"/>
        </w:rPr>
      </w:pPr>
      <w:r>
        <w:rPr>
          <w:rFonts w:ascii="Cambria" w:hAnsi="Cambria" w:eastAsia="Cambria" w:cs="Cambria"/>
          <w:rtl w:val="0"/>
        </w:rPr>
        <w:t>Easy navigation between sections</w:t>
      </w:r>
    </w:p>
    <w:p w14:paraId="00000111">
      <w:pPr>
        <w:numPr>
          <w:ilvl w:val="0"/>
          <w:numId w:val="14"/>
        </w:numPr>
        <w:ind w:left="720" w:hanging="360"/>
        <w:jc w:val="both"/>
        <w:rPr>
          <w:rFonts w:ascii="Cambria" w:hAnsi="Cambria" w:eastAsia="Cambria" w:cs="Cambria"/>
        </w:rPr>
      </w:pPr>
      <w:r>
        <w:rPr>
          <w:rFonts w:ascii="Cambria" w:hAnsi="Cambria" w:eastAsia="Cambria" w:cs="Cambria"/>
          <w:rtl w:val="0"/>
        </w:rPr>
        <w:t>Responsive design for desktop &amp; mobile</w:t>
      </w:r>
    </w:p>
    <w:p w14:paraId="00000112">
      <w:pPr>
        <w:jc w:val="both"/>
        <w:rPr>
          <w:rFonts w:ascii="Cambria" w:hAnsi="Cambria" w:eastAsia="Cambria" w:cs="Cambria"/>
          <w:sz w:val="28"/>
          <w:szCs w:val="28"/>
        </w:rPr>
      </w:pPr>
      <w:r>
        <w:rPr>
          <w:rFonts w:ascii="Cambria" w:hAnsi="Cambria" w:eastAsia="Cambria" w:cs="Cambria"/>
          <w:b/>
          <w:bCs/>
          <w:sz w:val="28"/>
          <w:szCs w:val="28"/>
          <w:rtl w:val="0"/>
        </w:rPr>
        <w:t>Example Streamlit Layout:</w:t>
      </w:r>
    </w:p>
    <w:p w14:paraId="00000113">
      <w:pPr>
        <w:jc w:val="both"/>
        <w:rPr>
          <w:rFonts w:ascii="Cambria" w:hAnsi="Cambria" w:eastAsia="Cambria" w:cs="Cambria"/>
          <w:sz w:val="28"/>
          <w:szCs w:val="28"/>
        </w:rPr>
      </w:pPr>
      <w:r>
        <w:rPr>
          <w:rFonts w:ascii="Cambria" w:hAnsi="Cambria" w:eastAsia="Cambria" w:cs="Cambria"/>
          <w:sz w:val="28"/>
          <w:szCs w:val="28"/>
        </w:rPr>
        <w:drawing>
          <wp:inline distT="0" distB="0" distL="0" distR="0">
            <wp:extent cx="4095115" cy="2239010"/>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1993524634" name="image16.png"/>
                    <pic:cNvPicPr preferRelativeResize="0"/>
                  </pic:nvPicPr>
                  <pic:blipFill>
                    <a:blip r:embed="rId23"/>
                    <a:srcRect/>
                    <a:stretch>
                      <a:fillRect/>
                    </a:stretch>
                  </pic:blipFill>
                  <pic:spPr>
                    <a:xfrm>
                      <a:off x="0" y="0"/>
                      <a:ext cx="4095464" cy="2239449"/>
                    </a:xfrm>
                    <a:prstGeom prst="rect">
                      <a:avLst/>
                    </a:prstGeom>
                  </pic:spPr>
                </pic:pic>
              </a:graphicData>
            </a:graphic>
          </wp:inline>
        </w:drawing>
      </w:r>
    </w:p>
    <w:p w14:paraId="00000114">
      <w:pPr>
        <w:rPr>
          <w:rFonts w:ascii="Cambria" w:hAnsi="Cambria" w:eastAsia="Cambria" w:cs="Cambria"/>
          <w:b/>
          <w:bCs/>
          <w:sz w:val="28"/>
          <w:szCs w:val="28"/>
        </w:rPr>
      </w:pPr>
    </w:p>
    <w:p w14:paraId="00000115">
      <w:pPr>
        <w:rPr>
          <w:rFonts w:ascii="Cambria" w:hAnsi="Cambria" w:eastAsia="Cambria" w:cs="Cambria"/>
          <w:b/>
          <w:bCs/>
          <w:sz w:val="28"/>
          <w:szCs w:val="28"/>
        </w:rPr>
      </w:pPr>
    </w:p>
    <w:p w14:paraId="00000116">
      <w:pPr>
        <w:rPr>
          <w:rFonts w:ascii="Cambria" w:hAnsi="Cambria" w:eastAsia="Cambria" w:cs="Cambria"/>
          <w:b/>
          <w:bCs/>
          <w:sz w:val="28"/>
          <w:szCs w:val="28"/>
        </w:rPr>
      </w:pPr>
      <w:r>
        <w:rPr>
          <w:rFonts w:ascii="Cambria" w:hAnsi="Cambria" w:eastAsia="Cambria" w:cs="Cambria"/>
          <w:b/>
          <w:bCs/>
          <w:sz w:val="28"/>
          <w:szCs w:val="28"/>
          <w:rtl w:val="0"/>
        </w:rPr>
        <w:t>Activity 4.2: Generator Pages</w:t>
      </w:r>
    </w:p>
    <w:p w14:paraId="00000117">
      <w:pPr>
        <w:rPr>
          <w:rFonts w:ascii="Cambria" w:hAnsi="Cambria" w:eastAsia="Cambria" w:cs="Cambria"/>
          <w:sz w:val="28"/>
          <w:szCs w:val="28"/>
        </w:rPr>
      </w:pPr>
      <w:r>
        <w:rPr>
          <w:rFonts w:ascii="Cambria" w:hAnsi="Cambria" w:eastAsia="Cambria" w:cs="Cambria"/>
          <w:rtl w:val="0"/>
        </w:rPr>
        <w:t>Each generator page corresponds to a core functionality. Below is the breakdown</w:t>
      </w:r>
      <w:r>
        <w:rPr>
          <w:rFonts w:ascii="Cambria" w:hAnsi="Cambria" w:eastAsia="Cambria" w:cs="Cambria"/>
          <w:sz w:val="28"/>
          <w:szCs w:val="28"/>
          <w:rtl w:val="0"/>
        </w:rPr>
        <w:t>:</w:t>
      </w:r>
    </w:p>
    <w:p w14:paraId="00000118">
      <w:pPr>
        <w:rPr>
          <w:rFonts w:ascii="Cambria" w:hAnsi="Cambria" w:eastAsia="Cambria" w:cs="Cambria"/>
          <w:b/>
          <w:bCs/>
          <w:sz w:val="28"/>
          <w:szCs w:val="28"/>
        </w:rPr>
      </w:pPr>
      <w:r>
        <w:rPr>
          <w:rFonts w:ascii="Cambria" w:hAnsi="Cambria" w:eastAsia="Cambria" w:cs="Cambria"/>
          <w:b/>
          <w:bCs/>
          <w:sz w:val="28"/>
          <w:szCs w:val="28"/>
          <w:rtl w:val="0"/>
        </w:rPr>
        <w:t>1. Pantry Upload &amp; Item Detection Page</w:t>
      </w:r>
    </w:p>
    <w:p w14:paraId="00000119">
      <w:pPr>
        <w:rPr>
          <w:rFonts w:ascii="Cambria" w:hAnsi="Cambria" w:eastAsia="Cambria" w:cs="Cambria"/>
          <w:b/>
          <w:bCs/>
          <w:sz w:val="28"/>
          <w:szCs w:val="28"/>
        </w:rPr>
      </w:pPr>
      <w:r>
        <w:rPr>
          <w:rFonts w:ascii="Cambria" w:hAnsi="Cambria" w:eastAsia="Cambria" w:cs="Cambria"/>
          <w:b/>
          <w:bCs/>
          <w:sz w:val="28"/>
          <w:szCs w:val="28"/>
        </w:rPr>
        <w:drawing>
          <wp:inline distT="0" distB="0" distL="0" distR="0">
            <wp:extent cx="2781935" cy="1701165"/>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1993524635" name="image28.png"/>
                    <pic:cNvPicPr preferRelativeResize="0"/>
                  </pic:nvPicPr>
                  <pic:blipFill>
                    <a:blip r:embed="rId24"/>
                    <a:srcRect/>
                    <a:stretch>
                      <a:fillRect/>
                    </a:stretch>
                  </pic:blipFill>
                  <pic:spPr>
                    <a:xfrm>
                      <a:off x="0" y="0"/>
                      <a:ext cx="2781943" cy="1701302"/>
                    </a:xfrm>
                    <a:prstGeom prst="rect">
                      <a:avLst/>
                    </a:prstGeom>
                  </pic:spPr>
                </pic:pic>
              </a:graphicData>
            </a:graphic>
          </wp:inline>
        </w:drawing>
      </w:r>
    </w:p>
    <w:p w14:paraId="0000011A">
      <w:pPr>
        <w:rPr>
          <w:rFonts w:ascii="Cambria" w:hAnsi="Cambria" w:eastAsia="Cambria" w:cs="Cambria"/>
        </w:rPr>
      </w:pPr>
      <w:r>
        <w:rPr>
          <w:rFonts w:ascii="Cambria" w:hAnsi="Cambria" w:eastAsia="Cambria" w:cs="Cambria"/>
          <w:b/>
          <w:bCs/>
          <w:rtl w:val="0"/>
        </w:rPr>
        <w:t>Inputs:</w:t>
      </w:r>
    </w:p>
    <w:p w14:paraId="0000011B">
      <w:pPr>
        <w:numPr>
          <w:ilvl w:val="0"/>
          <w:numId w:val="15"/>
        </w:numPr>
        <w:ind w:left="720" w:hanging="360"/>
        <w:rPr>
          <w:rFonts w:ascii="Cambria" w:hAnsi="Cambria" w:eastAsia="Cambria" w:cs="Cambria"/>
        </w:rPr>
      </w:pPr>
      <w:r>
        <w:rPr>
          <w:rFonts w:ascii="Cambria" w:hAnsi="Cambria" w:eastAsia="Cambria" w:cs="Cambria"/>
          <w:rtl w:val="0"/>
        </w:rPr>
        <w:t>Image upload (JPG/PNG)</w:t>
      </w:r>
    </w:p>
    <w:p w14:paraId="0000011C">
      <w:pPr>
        <w:rPr>
          <w:rFonts w:ascii="Cambria" w:hAnsi="Cambria" w:eastAsia="Cambria" w:cs="Cambria"/>
        </w:rPr>
      </w:pPr>
      <w:r>
        <w:rPr>
          <w:rFonts w:ascii="Cambria" w:hAnsi="Cambria" w:eastAsia="Cambria" w:cs="Cambria"/>
          <w:b/>
          <w:bCs/>
          <w:rtl w:val="0"/>
        </w:rPr>
        <w:t>Outputs:</w:t>
      </w:r>
    </w:p>
    <w:p w14:paraId="0000011D">
      <w:pPr>
        <w:numPr>
          <w:ilvl w:val="0"/>
          <w:numId w:val="16"/>
        </w:numPr>
        <w:ind w:left="720" w:hanging="360"/>
        <w:rPr>
          <w:rFonts w:ascii="Cambria" w:hAnsi="Cambria" w:eastAsia="Cambria" w:cs="Cambria"/>
        </w:rPr>
      </w:pPr>
      <w:r>
        <w:rPr>
          <w:rFonts w:ascii="Cambria" w:hAnsi="Cambria" w:eastAsia="Cambria" w:cs="Cambria"/>
          <w:rtl w:val="0"/>
        </w:rPr>
        <w:t>Detected items</w:t>
      </w:r>
    </w:p>
    <w:p w14:paraId="0000011E">
      <w:pPr>
        <w:numPr>
          <w:ilvl w:val="0"/>
          <w:numId w:val="16"/>
        </w:numPr>
        <w:ind w:left="720" w:hanging="360"/>
        <w:rPr>
          <w:rFonts w:ascii="Cambria" w:hAnsi="Cambria" w:eastAsia="Cambria" w:cs="Cambria"/>
        </w:rPr>
      </w:pPr>
      <w:r>
        <w:rPr>
          <w:rFonts w:ascii="Cambria" w:hAnsi="Cambria" w:eastAsia="Cambria" w:cs="Cambria"/>
          <w:rtl w:val="0"/>
        </w:rPr>
        <w:t>Categorized storage (Dry, Cold, Fresh, Frozen)</w:t>
      </w:r>
    </w:p>
    <w:p w14:paraId="0000011F">
      <w:pPr>
        <w:rPr>
          <w:rFonts w:ascii="Cambria" w:hAnsi="Cambria" w:eastAsia="Cambria" w:cs="Cambria"/>
          <w:sz w:val="28"/>
          <w:szCs w:val="28"/>
        </w:rPr>
      </w:pPr>
      <w:r>
        <w:rPr>
          <w:rFonts w:ascii="Cambria" w:hAnsi="Cambria" w:eastAsia="Cambria" w:cs="Cambria"/>
          <w:b/>
          <w:bCs/>
          <w:sz w:val="28"/>
          <w:szCs w:val="28"/>
          <w:rtl w:val="0"/>
        </w:rPr>
        <w:t>Code Example:</w:t>
      </w:r>
    </w:p>
    <w:p w14:paraId="00000120">
      <w:pPr>
        <w:rPr>
          <w:rFonts w:ascii="Cambria" w:hAnsi="Cambria" w:eastAsia="Cambria" w:cs="Cambria"/>
          <w:sz w:val="28"/>
          <w:szCs w:val="28"/>
        </w:rPr>
      </w:pPr>
      <w:r>
        <w:rPr>
          <w:rFonts w:ascii="Cambria" w:hAnsi="Cambria" w:eastAsia="Cambria" w:cs="Cambria"/>
          <w:sz w:val="28"/>
          <w:szCs w:val="28"/>
        </w:rPr>
        <w:drawing>
          <wp:inline distT="0" distB="0" distL="0" distR="0">
            <wp:extent cx="3364865" cy="1558925"/>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1993524636" name="image29.png"/>
                    <pic:cNvPicPr preferRelativeResize="0"/>
                  </pic:nvPicPr>
                  <pic:blipFill>
                    <a:blip r:embed="rId25"/>
                    <a:srcRect/>
                    <a:stretch>
                      <a:fillRect/>
                    </a:stretch>
                  </pic:blipFill>
                  <pic:spPr>
                    <a:xfrm>
                      <a:off x="0" y="0"/>
                      <a:ext cx="3365097" cy="1559023"/>
                    </a:xfrm>
                    <a:prstGeom prst="rect">
                      <a:avLst/>
                    </a:prstGeom>
                  </pic:spPr>
                </pic:pic>
              </a:graphicData>
            </a:graphic>
          </wp:inline>
        </w:drawing>
      </w:r>
    </w:p>
    <w:p w14:paraId="00000121">
      <w:pPr>
        <w:rPr>
          <w:rFonts w:ascii="Cambria" w:hAnsi="Cambria" w:eastAsia="Cambria" w:cs="Cambria"/>
          <w:sz w:val="28"/>
          <w:szCs w:val="28"/>
        </w:rPr>
      </w:pPr>
    </w:p>
    <w:p w14:paraId="00000122">
      <w:pPr>
        <w:rPr>
          <w:rFonts w:ascii="Cambria" w:hAnsi="Cambria" w:eastAsia="Cambria" w:cs="Cambria"/>
          <w:b/>
          <w:bCs/>
          <w:sz w:val="28"/>
          <w:szCs w:val="28"/>
        </w:rPr>
      </w:pPr>
    </w:p>
    <w:p w14:paraId="00000123">
      <w:pPr>
        <w:rPr>
          <w:rFonts w:ascii="Cambria" w:hAnsi="Cambria" w:eastAsia="Cambria" w:cs="Cambria"/>
          <w:b/>
          <w:bCs/>
          <w:sz w:val="28"/>
          <w:szCs w:val="28"/>
        </w:rPr>
      </w:pPr>
    </w:p>
    <w:p w14:paraId="00000124">
      <w:pPr>
        <w:rPr>
          <w:rFonts w:ascii="Cambria" w:hAnsi="Cambria" w:eastAsia="Cambria" w:cs="Cambria"/>
          <w:b/>
          <w:bCs/>
          <w:sz w:val="28"/>
          <w:szCs w:val="28"/>
        </w:rPr>
      </w:pPr>
    </w:p>
    <w:p w14:paraId="00000125">
      <w:pPr>
        <w:rPr>
          <w:rFonts w:ascii="Cambria" w:hAnsi="Cambria" w:eastAsia="Cambria" w:cs="Cambria"/>
          <w:b/>
          <w:bCs/>
          <w:sz w:val="28"/>
          <w:szCs w:val="28"/>
        </w:rPr>
      </w:pPr>
    </w:p>
    <w:p w14:paraId="00000126">
      <w:pPr>
        <w:rPr>
          <w:rFonts w:ascii="Cambria" w:hAnsi="Cambria" w:eastAsia="Cambria" w:cs="Cambria"/>
          <w:b/>
          <w:bCs/>
          <w:sz w:val="28"/>
          <w:szCs w:val="28"/>
        </w:rPr>
      </w:pPr>
    </w:p>
    <w:p w14:paraId="00000127">
      <w:pPr>
        <w:rPr>
          <w:rFonts w:ascii="Cambria" w:hAnsi="Cambria" w:eastAsia="Cambria" w:cs="Cambria"/>
          <w:b/>
          <w:bCs/>
          <w:sz w:val="28"/>
          <w:szCs w:val="28"/>
        </w:rPr>
      </w:pPr>
    </w:p>
    <w:p w14:paraId="00000128">
      <w:pPr>
        <w:rPr>
          <w:rFonts w:ascii="Cambria" w:hAnsi="Cambria" w:eastAsia="Cambria" w:cs="Cambria"/>
          <w:b/>
          <w:bCs/>
          <w:sz w:val="28"/>
          <w:szCs w:val="28"/>
        </w:rPr>
      </w:pPr>
    </w:p>
    <w:p w14:paraId="00000129">
      <w:pPr>
        <w:rPr>
          <w:rFonts w:ascii="Cambria" w:hAnsi="Cambria" w:eastAsia="Cambria" w:cs="Cambria"/>
          <w:b/>
          <w:bCs/>
          <w:sz w:val="28"/>
          <w:szCs w:val="28"/>
        </w:rPr>
      </w:pPr>
    </w:p>
    <w:p w14:paraId="0000012A">
      <w:pPr>
        <w:rPr>
          <w:rFonts w:ascii="Cambria" w:hAnsi="Cambria" w:eastAsia="Cambria" w:cs="Cambria"/>
          <w:b/>
          <w:bCs/>
          <w:sz w:val="28"/>
          <w:szCs w:val="28"/>
        </w:rPr>
      </w:pPr>
    </w:p>
    <w:p w14:paraId="0000012B">
      <w:pPr>
        <w:rPr>
          <w:rFonts w:ascii="Cambria" w:hAnsi="Cambria" w:eastAsia="Cambria" w:cs="Cambria"/>
          <w:b/>
          <w:bCs/>
          <w:sz w:val="28"/>
          <w:szCs w:val="28"/>
        </w:rPr>
      </w:pPr>
    </w:p>
    <w:p w14:paraId="0000012C">
      <w:pPr>
        <w:rPr>
          <w:rFonts w:ascii="Cambria" w:hAnsi="Cambria" w:eastAsia="Cambria" w:cs="Cambria"/>
          <w:b/>
          <w:bCs/>
          <w:sz w:val="28"/>
          <w:szCs w:val="28"/>
        </w:rPr>
      </w:pPr>
      <w:r>
        <w:rPr>
          <w:rFonts w:ascii="Cambria" w:hAnsi="Cambria" w:eastAsia="Cambria" w:cs="Cambria"/>
          <w:b/>
          <w:bCs/>
          <w:sz w:val="28"/>
          <w:szCs w:val="28"/>
          <w:rtl w:val="0"/>
        </w:rPr>
        <w:t>2. Recipe Generator Page</w:t>
      </w:r>
    </w:p>
    <w:p w14:paraId="0000012D">
      <w:pPr>
        <w:rPr>
          <w:rFonts w:ascii="Cambria" w:hAnsi="Cambria" w:eastAsia="Cambria" w:cs="Cambria"/>
        </w:rPr>
      </w:pPr>
      <w:r>
        <w:rPr>
          <w:rFonts w:ascii="Cambria" w:hAnsi="Cambria" w:eastAsia="Cambria" w:cs="Cambria"/>
          <w:b/>
          <w:bCs/>
          <w:rtl w:val="0"/>
        </w:rPr>
        <w:t>Inputs:</w:t>
      </w:r>
    </w:p>
    <w:p w14:paraId="0000012E">
      <w:pPr>
        <w:numPr>
          <w:ilvl w:val="0"/>
          <w:numId w:val="17"/>
        </w:numPr>
        <w:ind w:left="720" w:hanging="360"/>
        <w:rPr>
          <w:rFonts w:ascii="Cambria" w:hAnsi="Cambria" w:eastAsia="Cambria" w:cs="Cambria"/>
        </w:rPr>
      </w:pPr>
      <w:r>
        <w:rPr>
          <w:rFonts w:ascii="Cambria" w:hAnsi="Cambria" w:eastAsia="Cambria" w:cs="Cambria"/>
          <w:rtl w:val="0"/>
        </w:rPr>
        <w:t>Selected items from detected list</w:t>
      </w:r>
    </w:p>
    <w:p w14:paraId="0000012F">
      <w:pPr>
        <w:rPr>
          <w:rFonts w:ascii="Cambria" w:hAnsi="Cambria" w:eastAsia="Cambria" w:cs="Cambria"/>
          <w:b/>
          <w:bCs/>
        </w:rPr>
      </w:pPr>
      <w:r>
        <w:rPr>
          <w:rFonts w:ascii="Cambria" w:hAnsi="Cambria" w:eastAsia="Cambria" w:cs="Cambria"/>
          <w:b/>
          <w:bCs/>
          <w:rtl w:val="0"/>
        </w:rPr>
        <w:t>Outputs:</w:t>
      </w:r>
    </w:p>
    <w:p w14:paraId="00000130">
      <w:pPr>
        <w:rPr>
          <w:rFonts w:ascii="Cambria" w:hAnsi="Cambria" w:eastAsia="Cambria" w:cs="Cambria"/>
        </w:rPr>
      </w:pPr>
      <w:r>
        <w:rPr>
          <w:rFonts w:ascii="Cambria" w:hAnsi="Cambria" w:eastAsia="Cambria" w:cs="Cambria"/>
        </w:rPr>
        <w:drawing>
          <wp:inline distT="0" distB="0" distL="0" distR="0">
            <wp:extent cx="3633470" cy="3181985"/>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1993524637" name="image31.png"/>
                    <pic:cNvPicPr preferRelativeResize="0"/>
                  </pic:nvPicPr>
                  <pic:blipFill>
                    <a:blip r:embed="rId26"/>
                    <a:srcRect/>
                    <a:stretch>
                      <a:fillRect/>
                    </a:stretch>
                  </pic:blipFill>
                  <pic:spPr>
                    <a:xfrm>
                      <a:off x="0" y="0"/>
                      <a:ext cx="3634045" cy="3182447"/>
                    </a:xfrm>
                    <a:prstGeom prst="rect">
                      <a:avLst/>
                    </a:prstGeom>
                  </pic:spPr>
                </pic:pic>
              </a:graphicData>
            </a:graphic>
          </wp:inline>
        </w:drawing>
      </w:r>
    </w:p>
    <w:p w14:paraId="00000131">
      <w:pPr>
        <w:numPr>
          <w:ilvl w:val="0"/>
          <w:numId w:val="18"/>
        </w:numPr>
        <w:ind w:left="720" w:hanging="360"/>
        <w:rPr>
          <w:rFonts w:ascii="Cambria" w:hAnsi="Cambria" w:eastAsia="Cambria" w:cs="Cambria"/>
        </w:rPr>
      </w:pPr>
      <w:r>
        <w:rPr>
          <w:rFonts w:ascii="Cambria" w:hAnsi="Cambria" w:eastAsia="Cambria" w:cs="Cambria"/>
          <w:rtl w:val="0"/>
        </w:rPr>
        <w:t>3 recipes with steps</w:t>
      </w:r>
    </w:p>
    <w:p w14:paraId="00000132">
      <w:pPr>
        <w:numPr>
          <w:ilvl w:val="0"/>
          <w:numId w:val="18"/>
        </w:numPr>
        <w:ind w:left="720" w:hanging="360"/>
        <w:rPr>
          <w:rFonts w:ascii="Cambria" w:hAnsi="Cambria" w:eastAsia="Cambria" w:cs="Cambria"/>
        </w:rPr>
      </w:pPr>
      <w:r>
        <w:rPr>
          <w:rFonts w:ascii="Cambria" w:hAnsi="Cambria" w:eastAsia="Cambria" w:cs="Cambria"/>
          <w:rtl w:val="0"/>
        </w:rPr>
        <w:t>Health score per recipe</w:t>
      </w:r>
    </w:p>
    <w:p w14:paraId="00000133">
      <w:pPr>
        <w:rPr>
          <w:rFonts w:ascii="Cambria" w:hAnsi="Cambria" w:eastAsia="Cambria" w:cs="Cambria"/>
          <w:sz w:val="28"/>
          <w:szCs w:val="28"/>
        </w:rPr>
      </w:pPr>
      <w:r>
        <w:rPr>
          <w:rFonts w:ascii="Cambria" w:hAnsi="Cambria" w:eastAsia="Cambria" w:cs="Cambria"/>
          <w:b/>
          <w:bCs/>
          <w:sz w:val="28"/>
          <w:szCs w:val="28"/>
          <w:rtl w:val="0"/>
        </w:rPr>
        <w:t>Code Example:</w:t>
      </w:r>
    </w:p>
    <w:p w14:paraId="00000134">
      <w:pPr>
        <w:rPr>
          <w:rFonts w:ascii="Cambria" w:hAnsi="Cambria" w:eastAsia="Cambria" w:cs="Cambria"/>
          <w:sz w:val="28"/>
          <w:szCs w:val="28"/>
        </w:rPr>
      </w:pPr>
      <w:r>
        <w:rPr>
          <w:rFonts w:ascii="Cambria" w:hAnsi="Cambria" w:eastAsia="Cambria" w:cs="Cambria"/>
          <w:sz w:val="28"/>
          <w:szCs w:val="28"/>
        </w:rPr>
        <w:drawing>
          <wp:inline distT="0" distB="0" distL="0" distR="0">
            <wp:extent cx="3801745" cy="18148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1993524638" name="image19.png"/>
                    <pic:cNvPicPr preferRelativeResize="0"/>
                  </pic:nvPicPr>
                  <pic:blipFill>
                    <a:blip r:embed="rId27"/>
                    <a:srcRect/>
                    <a:stretch>
                      <a:fillRect/>
                    </a:stretch>
                  </pic:blipFill>
                  <pic:spPr>
                    <a:xfrm>
                      <a:off x="0" y="0"/>
                      <a:ext cx="3802173" cy="1815230"/>
                    </a:xfrm>
                    <a:prstGeom prst="rect">
                      <a:avLst/>
                    </a:prstGeom>
                  </pic:spPr>
                </pic:pic>
              </a:graphicData>
            </a:graphic>
          </wp:inline>
        </w:drawing>
      </w:r>
    </w:p>
    <w:p w14:paraId="00000135">
      <w:pPr>
        <w:rPr>
          <w:rFonts w:ascii="Cambria" w:hAnsi="Cambria" w:eastAsia="Cambria" w:cs="Cambria"/>
          <w:b/>
          <w:bCs/>
          <w:sz w:val="28"/>
          <w:szCs w:val="28"/>
        </w:rPr>
      </w:pPr>
    </w:p>
    <w:p w14:paraId="00000136">
      <w:pPr>
        <w:rPr>
          <w:rFonts w:ascii="Cambria" w:hAnsi="Cambria" w:eastAsia="Cambria" w:cs="Cambria"/>
          <w:b/>
          <w:bCs/>
          <w:sz w:val="28"/>
          <w:szCs w:val="28"/>
        </w:rPr>
      </w:pPr>
    </w:p>
    <w:p w14:paraId="00000137">
      <w:pPr>
        <w:rPr>
          <w:rFonts w:ascii="Cambria" w:hAnsi="Cambria" w:eastAsia="Cambria" w:cs="Cambria"/>
          <w:b/>
          <w:bCs/>
          <w:sz w:val="28"/>
          <w:szCs w:val="28"/>
        </w:rPr>
      </w:pPr>
    </w:p>
    <w:p w14:paraId="00000138">
      <w:pPr>
        <w:rPr>
          <w:rFonts w:ascii="Cambria" w:hAnsi="Cambria" w:eastAsia="Cambria" w:cs="Cambria"/>
          <w:b/>
          <w:bCs/>
          <w:sz w:val="28"/>
          <w:szCs w:val="28"/>
        </w:rPr>
      </w:pPr>
    </w:p>
    <w:p w14:paraId="00000139">
      <w:pPr>
        <w:rPr>
          <w:rFonts w:ascii="Cambria" w:hAnsi="Cambria" w:eastAsia="Cambria" w:cs="Cambria"/>
          <w:b/>
          <w:bCs/>
          <w:sz w:val="28"/>
          <w:szCs w:val="28"/>
        </w:rPr>
      </w:pPr>
    </w:p>
    <w:p w14:paraId="0000013A">
      <w:pPr>
        <w:rPr>
          <w:rFonts w:ascii="Cambria" w:hAnsi="Cambria" w:eastAsia="Cambria" w:cs="Cambria"/>
          <w:b/>
          <w:bCs/>
          <w:sz w:val="28"/>
          <w:szCs w:val="28"/>
        </w:rPr>
      </w:pPr>
    </w:p>
    <w:p w14:paraId="0000013B">
      <w:pPr>
        <w:rPr>
          <w:rFonts w:ascii="Cambria" w:hAnsi="Cambria" w:eastAsia="Cambria" w:cs="Cambria"/>
          <w:b/>
          <w:bCs/>
          <w:sz w:val="28"/>
          <w:szCs w:val="28"/>
        </w:rPr>
      </w:pPr>
      <w:r>
        <w:rPr>
          <w:rFonts w:ascii="Cambria" w:hAnsi="Cambria" w:eastAsia="Cambria" w:cs="Cambria"/>
          <w:b/>
          <w:bCs/>
          <w:sz w:val="28"/>
          <w:szCs w:val="28"/>
          <w:rtl w:val="0"/>
        </w:rPr>
        <w:t>3. Grocery List Page</w:t>
      </w:r>
    </w:p>
    <w:p w14:paraId="0000013C">
      <w:pPr>
        <w:rPr>
          <w:rFonts w:ascii="Cambria" w:hAnsi="Cambria" w:eastAsia="Cambria" w:cs="Cambria"/>
        </w:rPr>
      </w:pPr>
      <w:r>
        <w:rPr>
          <w:rFonts w:ascii="Cambria" w:hAnsi="Cambria" w:eastAsia="Cambria" w:cs="Cambria"/>
          <w:b/>
          <w:bCs/>
          <w:rtl w:val="0"/>
        </w:rPr>
        <w:t>Inputs:</w:t>
      </w:r>
    </w:p>
    <w:p w14:paraId="0000013D">
      <w:pPr>
        <w:numPr>
          <w:ilvl w:val="0"/>
          <w:numId w:val="19"/>
        </w:numPr>
        <w:ind w:left="720" w:hanging="360"/>
        <w:rPr>
          <w:rFonts w:ascii="Cambria" w:hAnsi="Cambria" w:eastAsia="Cambria" w:cs="Cambria"/>
        </w:rPr>
      </w:pPr>
      <w:r>
        <w:rPr>
          <w:rFonts w:ascii="Cambria" w:hAnsi="Cambria" w:eastAsia="Cambria" w:cs="Cambria"/>
          <w:rtl w:val="0"/>
        </w:rPr>
        <w:t>Detected items</w:t>
      </w:r>
    </w:p>
    <w:p w14:paraId="0000013E">
      <w:pPr>
        <w:numPr>
          <w:ilvl w:val="0"/>
          <w:numId w:val="19"/>
        </w:numPr>
        <w:ind w:left="720" w:hanging="360"/>
        <w:rPr>
          <w:rFonts w:ascii="Cambria" w:hAnsi="Cambria" w:eastAsia="Cambria" w:cs="Cambria"/>
        </w:rPr>
      </w:pPr>
      <w:r>
        <w:rPr>
          <w:rFonts w:ascii="Cambria" w:hAnsi="Cambria" w:eastAsia="Cambria" w:cs="Cambria"/>
          <w:rtl w:val="0"/>
        </w:rPr>
        <w:t>Required ingredients for recipes</w:t>
      </w:r>
    </w:p>
    <w:p w14:paraId="0000013F">
      <w:pPr>
        <w:rPr>
          <w:rFonts w:ascii="Cambria" w:hAnsi="Cambria" w:eastAsia="Cambria" w:cs="Cambria"/>
          <w:b/>
          <w:bCs/>
        </w:rPr>
      </w:pPr>
      <w:r>
        <w:rPr>
          <w:rFonts w:ascii="Cambria" w:hAnsi="Cambria" w:eastAsia="Cambria" w:cs="Cambria"/>
          <w:b/>
          <w:bCs/>
          <w:rtl w:val="0"/>
        </w:rPr>
        <w:t>Outputs:</w:t>
      </w:r>
    </w:p>
    <w:p w14:paraId="00000140">
      <w:pPr>
        <w:rPr>
          <w:rFonts w:ascii="Cambria" w:hAnsi="Cambria" w:eastAsia="Cambria" w:cs="Cambria"/>
        </w:rPr>
      </w:pPr>
      <w:r>
        <w:rPr>
          <w:rFonts w:ascii="Cambria" w:hAnsi="Cambria" w:eastAsia="Cambria" w:cs="Cambria"/>
        </w:rPr>
        <w:drawing>
          <wp:inline distT="0" distB="0" distL="0" distR="0">
            <wp:extent cx="3553460" cy="2700020"/>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1993524609" name="image12.png"/>
                    <pic:cNvPicPr preferRelativeResize="0"/>
                  </pic:nvPicPr>
                  <pic:blipFill>
                    <a:blip r:embed="rId28"/>
                    <a:srcRect/>
                    <a:stretch>
                      <a:fillRect/>
                    </a:stretch>
                  </pic:blipFill>
                  <pic:spPr>
                    <a:xfrm>
                      <a:off x="0" y="0"/>
                      <a:ext cx="3553858" cy="2700357"/>
                    </a:xfrm>
                    <a:prstGeom prst="rect">
                      <a:avLst/>
                    </a:prstGeom>
                  </pic:spPr>
                </pic:pic>
              </a:graphicData>
            </a:graphic>
          </wp:inline>
        </w:drawing>
      </w:r>
    </w:p>
    <w:p w14:paraId="00000141">
      <w:pPr>
        <w:numPr>
          <w:ilvl w:val="0"/>
          <w:numId w:val="20"/>
        </w:numPr>
        <w:ind w:left="720" w:hanging="360"/>
        <w:rPr>
          <w:rFonts w:ascii="Cambria" w:hAnsi="Cambria" w:eastAsia="Cambria" w:cs="Cambria"/>
        </w:rPr>
      </w:pPr>
      <w:r>
        <w:rPr>
          <w:rFonts w:ascii="Cambria" w:hAnsi="Cambria" w:eastAsia="Cambria" w:cs="Cambria"/>
          <w:rtl w:val="0"/>
        </w:rPr>
        <w:t>Checklist of missing items</w:t>
      </w:r>
    </w:p>
    <w:p w14:paraId="00000142">
      <w:pPr>
        <w:rPr>
          <w:rFonts w:ascii="Cambria" w:hAnsi="Cambria" w:eastAsia="Cambria" w:cs="Cambria"/>
          <w:sz w:val="28"/>
          <w:szCs w:val="28"/>
        </w:rPr>
      </w:pPr>
      <w:r>
        <w:rPr>
          <w:rFonts w:ascii="Cambria" w:hAnsi="Cambria" w:eastAsia="Cambria" w:cs="Cambria"/>
          <w:b/>
          <w:bCs/>
          <w:sz w:val="28"/>
          <w:szCs w:val="28"/>
          <w:rtl w:val="0"/>
        </w:rPr>
        <w:t>Code Example:</w:t>
      </w:r>
    </w:p>
    <w:p w14:paraId="00000143">
      <w:pPr>
        <w:rPr>
          <w:rFonts w:ascii="Cambria" w:hAnsi="Cambria" w:eastAsia="Cambria" w:cs="Cambria"/>
          <w:sz w:val="28"/>
          <w:szCs w:val="28"/>
        </w:rPr>
      </w:pPr>
      <w:r>
        <w:rPr>
          <w:rFonts w:ascii="Cambria" w:hAnsi="Cambria" w:eastAsia="Cambria" w:cs="Cambria"/>
          <w:sz w:val="28"/>
          <w:szCs w:val="28"/>
        </w:rPr>
        <w:drawing>
          <wp:inline distT="0" distB="0" distL="0" distR="0">
            <wp:extent cx="4722495" cy="1108075"/>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1993524610" name="image11.png"/>
                    <pic:cNvPicPr preferRelativeResize="0"/>
                  </pic:nvPicPr>
                  <pic:blipFill>
                    <a:blip r:embed="rId29"/>
                    <a:srcRect/>
                    <a:stretch>
                      <a:fillRect/>
                    </a:stretch>
                  </pic:blipFill>
                  <pic:spPr>
                    <a:xfrm>
                      <a:off x="0" y="0"/>
                      <a:ext cx="4722954" cy="1108523"/>
                    </a:xfrm>
                    <a:prstGeom prst="rect">
                      <a:avLst/>
                    </a:prstGeom>
                  </pic:spPr>
                </pic:pic>
              </a:graphicData>
            </a:graphic>
          </wp:inline>
        </w:drawing>
      </w:r>
    </w:p>
    <w:p w14:paraId="00000144">
      <w:pPr>
        <w:rPr>
          <w:rFonts w:ascii="Cambria" w:hAnsi="Cambria" w:eastAsia="Cambria" w:cs="Cambria"/>
          <w:sz w:val="28"/>
          <w:szCs w:val="28"/>
        </w:rPr>
      </w:pPr>
    </w:p>
    <w:p w14:paraId="00000145">
      <w:pPr>
        <w:rPr>
          <w:rFonts w:ascii="Cambria" w:hAnsi="Cambria" w:eastAsia="Cambria" w:cs="Cambria"/>
          <w:b/>
          <w:bCs/>
          <w:sz w:val="28"/>
          <w:szCs w:val="28"/>
        </w:rPr>
      </w:pPr>
      <w:r>
        <w:rPr>
          <w:rFonts w:ascii="Cambria" w:hAnsi="Cambria" w:eastAsia="Cambria" w:cs="Cambria"/>
          <w:b/>
          <w:bCs/>
          <w:sz w:val="28"/>
          <w:szCs w:val="28"/>
          <w:rtl w:val="0"/>
        </w:rPr>
        <w:t>4. Health Rating &amp; Nutrition Page</w:t>
      </w:r>
    </w:p>
    <w:p w14:paraId="00000146">
      <w:pPr>
        <w:rPr>
          <w:rFonts w:ascii="Cambria" w:hAnsi="Cambria" w:eastAsia="Cambria" w:cs="Cambria"/>
        </w:rPr>
      </w:pPr>
      <w:r>
        <w:rPr>
          <w:rFonts w:ascii="Cambria" w:hAnsi="Cambria" w:eastAsia="Cambria" w:cs="Cambria"/>
          <w:b/>
          <w:bCs/>
          <w:rtl w:val="0"/>
        </w:rPr>
        <w:t>Inputs:</w:t>
      </w:r>
    </w:p>
    <w:p w14:paraId="00000147">
      <w:pPr>
        <w:numPr>
          <w:ilvl w:val="0"/>
          <w:numId w:val="21"/>
        </w:numPr>
        <w:ind w:left="720" w:hanging="360"/>
        <w:rPr>
          <w:rFonts w:ascii="Cambria" w:hAnsi="Cambria" w:eastAsia="Cambria" w:cs="Cambria"/>
        </w:rPr>
      </w:pPr>
      <w:r>
        <w:rPr>
          <w:rFonts w:ascii="Cambria" w:hAnsi="Cambria" w:eastAsia="Cambria" w:cs="Cambria"/>
          <w:rtl w:val="0"/>
        </w:rPr>
        <w:t>Recipe ingredients and steps</w:t>
      </w:r>
    </w:p>
    <w:p w14:paraId="00000148">
      <w:pPr>
        <w:rPr>
          <w:rFonts w:ascii="Cambria" w:hAnsi="Cambria" w:eastAsia="Cambria" w:cs="Cambria"/>
        </w:rPr>
      </w:pPr>
      <w:r>
        <w:rPr>
          <w:rFonts w:ascii="Cambria" w:hAnsi="Cambria" w:eastAsia="Cambria" w:cs="Cambria"/>
          <w:b/>
          <w:bCs/>
          <w:rtl w:val="0"/>
        </w:rPr>
        <w:t>Outputs:</w:t>
      </w:r>
    </w:p>
    <w:p w14:paraId="00000149">
      <w:pPr>
        <w:numPr>
          <w:ilvl w:val="0"/>
          <w:numId w:val="22"/>
        </w:numPr>
        <w:ind w:left="720" w:hanging="360"/>
        <w:rPr>
          <w:rFonts w:ascii="Cambria" w:hAnsi="Cambria" w:eastAsia="Cambria" w:cs="Cambria"/>
        </w:rPr>
      </w:pPr>
      <w:r>
        <w:rPr>
          <w:rFonts w:ascii="Cambria" w:hAnsi="Cambria" w:eastAsia="Cambria" w:cs="Cambria"/>
          <w:rtl w:val="0"/>
        </w:rPr>
        <w:t>Health score (1–10)</w:t>
      </w:r>
    </w:p>
    <w:p w14:paraId="0000014A">
      <w:pPr>
        <w:numPr>
          <w:ilvl w:val="0"/>
          <w:numId w:val="22"/>
        </w:numPr>
        <w:ind w:left="720" w:hanging="360"/>
        <w:rPr>
          <w:rFonts w:ascii="Cambria" w:hAnsi="Cambria" w:eastAsia="Cambria" w:cs="Cambria"/>
        </w:rPr>
      </w:pPr>
      <w:r>
        <w:rPr>
          <w:rFonts w:ascii="Cambria" w:hAnsi="Cambria" w:eastAsia="Cambria" w:cs="Cambria"/>
          <w:rtl w:val="0"/>
        </w:rPr>
        <w:t>Breakdown of calories, protein, sugar, fiber, fat</w:t>
      </w:r>
    </w:p>
    <w:p w14:paraId="0000014B">
      <w:pPr>
        <w:rPr>
          <w:rFonts w:ascii="Cambria" w:hAnsi="Cambria" w:eastAsia="Cambria" w:cs="Cambria"/>
        </w:rPr>
      </w:pPr>
      <w:r>
        <w:rPr>
          <w:rFonts w:ascii="Cambria" w:hAnsi="Cambria" w:eastAsia="Cambria" w:cs="Cambria"/>
          <w:b/>
          <w:bCs/>
          <w:rtl w:val="0"/>
        </w:rPr>
        <w:t>Code Example:</w:t>
      </w:r>
    </w:p>
    <w:p w14:paraId="0000014C">
      <w:pPr>
        <w:rPr>
          <w:rFonts w:ascii="Cambria" w:hAnsi="Cambria" w:eastAsia="Cambria" w:cs="Cambria"/>
          <w:sz w:val="28"/>
          <w:szCs w:val="28"/>
        </w:rPr>
      </w:pPr>
      <w:r>
        <w:rPr>
          <w:rFonts w:ascii="Cambria" w:hAnsi="Cambria" w:eastAsia="Cambria" w:cs="Cambria"/>
          <w:sz w:val="28"/>
          <w:szCs w:val="28"/>
        </w:rPr>
        <w:drawing>
          <wp:inline distT="0" distB="0" distL="0" distR="0">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1993524611" name="image22.png"/>
                    <pic:cNvPicPr preferRelativeResize="0"/>
                  </pic:nvPicPr>
                  <pic:blipFill>
                    <a:blip r:embed="rId30"/>
                    <a:srcRect/>
                    <a:stretch>
                      <a:fillRect/>
                    </a:stretch>
                  </pic:blipFill>
                  <pic:spPr>
                    <a:xfrm>
                      <a:off x="0" y="0"/>
                      <a:ext cx="3667125" cy="1133475"/>
                    </a:xfrm>
                    <a:prstGeom prst="rect">
                      <a:avLst/>
                    </a:prstGeom>
                  </pic:spPr>
                </pic:pic>
              </a:graphicData>
            </a:graphic>
          </wp:inline>
        </w:drawing>
      </w:r>
    </w:p>
    <w:p w14:paraId="0000014D">
      <w:pPr>
        <w:rPr>
          <w:rFonts w:ascii="Cambria" w:hAnsi="Cambria" w:eastAsia="Cambria" w:cs="Cambria"/>
          <w:b/>
          <w:bCs/>
          <w:sz w:val="28"/>
          <w:szCs w:val="28"/>
        </w:rPr>
      </w:pPr>
      <w:r>
        <w:rPr>
          <w:rFonts w:ascii="Cambria" w:hAnsi="Cambria" w:eastAsia="Cambria" w:cs="Cambria"/>
          <w:b/>
          <w:bCs/>
          <w:sz w:val="28"/>
          <w:szCs w:val="28"/>
          <w:rtl w:val="0"/>
        </w:rPr>
        <w:t>Activity 4.3: Navigation &amp; Layout</w:t>
      </w:r>
    </w:p>
    <w:p w14:paraId="0000014E">
      <w:pPr>
        <w:numPr>
          <w:ilvl w:val="0"/>
          <w:numId w:val="23"/>
        </w:numPr>
        <w:ind w:left="720" w:hanging="360"/>
        <w:rPr>
          <w:rFonts w:ascii="Cambria" w:hAnsi="Cambria" w:eastAsia="Cambria" w:cs="Cambria"/>
        </w:rPr>
      </w:pPr>
      <w:r>
        <w:rPr>
          <w:rFonts w:ascii="Cambria" w:hAnsi="Cambria" w:eastAsia="Cambria" w:cs="Cambria"/>
          <w:rtl w:val="0"/>
        </w:rPr>
        <w:t>Sidebar for navigation:</w:t>
      </w:r>
    </w:p>
    <w:p w14:paraId="0000014F">
      <w:pPr>
        <w:numPr>
          <w:ilvl w:val="1"/>
          <w:numId w:val="23"/>
        </w:numPr>
        <w:ind w:left="1440" w:hanging="360"/>
        <w:rPr>
          <w:rFonts w:ascii="Cambria" w:hAnsi="Cambria" w:eastAsia="Cambria" w:cs="Cambria"/>
        </w:rPr>
      </w:pPr>
      <w:r>
        <w:rPr>
          <w:rFonts w:ascii="Cambria" w:hAnsi="Cambria" w:eastAsia="Cambria" w:cs="Cambria"/>
          <w:rtl w:val="0"/>
        </w:rPr>
        <w:t>Home</w:t>
      </w:r>
    </w:p>
    <w:p w14:paraId="00000150">
      <w:pPr>
        <w:numPr>
          <w:ilvl w:val="1"/>
          <w:numId w:val="23"/>
        </w:numPr>
        <w:ind w:left="1440" w:hanging="360"/>
        <w:rPr>
          <w:rFonts w:ascii="Cambria" w:hAnsi="Cambria" w:eastAsia="Cambria" w:cs="Cambria"/>
        </w:rPr>
      </w:pPr>
      <w:r>
        <w:rPr>
          <w:rFonts w:ascii="Cambria" w:hAnsi="Cambria" w:eastAsia="Cambria" w:cs="Cambria"/>
          <w:rtl w:val="0"/>
        </w:rPr>
        <w:t>Pantry Upload</w:t>
      </w:r>
    </w:p>
    <w:p w14:paraId="00000151">
      <w:pPr>
        <w:numPr>
          <w:ilvl w:val="1"/>
          <w:numId w:val="23"/>
        </w:numPr>
        <w:ind w:left="1440" w:hanging="360"/>
        <w:rPr>
          <w:rFonts w:ascii="Cambria" w:hAnsi="Cambria" w:eastAsia="Cambria" w:cs="Cambria"/>
        </w:rPr>
      </w:pPr>
      <w:r>
        <w:rPr>
          <w:rFonts w:ascii="Cambria" w:hAnsi="Cambria" w:eastAsia="Cambria" w:cs="Cambria"/>
          <w:rtl w:val="0"/>
        </w:rPr>
        <w:t>Recipe Generator</w:t>
      </w:r>
    </w:p>
    <w:p w14:paraId="00000152">
      <w:pPr>
        <w:numPr>
          <w:ilvl w:val="1"/>
          <w:numId w:val="23"/>
        </w:numPr>
        <w:ind w:left="1440" w:hanging="360"/>
        <w:rPr>
          <w:rFonts w:ascii="Cambria" w:hAnsi="Cambria" w:eastAsia="Cambria" w:cs="Cambria"/>
        </w:rPr>
      </w:pPr>
      <w:r>
        <w:rPr>
          <w:rFonts w:ascii="Cambria" w:hAnsi="Cambria" w:eastAsia="Cambria" w:cs="Cambria"/>
          <w:rtl w:val="0"/>
        </w:rPr>
        <w:t>Grocery List</w:t>
      </w:r>
    </w:p>
    <w:p w14:paraId="00000153">
      <w:pPr>
        <w:numPr>
          <w:ilvl w:val="1"/>
          <w:numId w:val="23"/>
        </w:numPr>
        <w:ind w:left="1440" w:hanging="360"/>
        <w:rPr>
          <w:rFonts w:ascii="Cambria" w:hAnsi="Cambria" w:eastAsia="Cambria" w:cs="Cambria"/>
        </w:rPr>
      </w:pPr>
      <w:r>
        <w:rPr>
          <w:rFonts w:ascii="Cambria" w:hAnsi="Cambria" w:eastAsia="Cambria" w:cs="Cambria"/>
          <w:rtl w:val="0"/>
        </w:rPr>
        <w:t>Health Ratings</w:t>
      </w:r>
    </w:p>
    <w:p w14:paraId="00000154">
      <w:pPr>
        <w:rPr>
          <w:rFonts w:ascii="Cambria" w:hAnsi="Cambria" w:eastAsia="Cambria" w:cs="Cambria"/>
          <w:sz w:val="28"/>
          <w:szCs w:val="28"/>
        </w:rPr>
      </w:pPr>
      <w:r>
        <w:rPr>
          <w:rFonts w:ascii="Cambria" w:hAnsi="Cambria" w:eastAsia="Cambria" w:cs="Cambria"/>
          <w:b/>
          <w:bCs/>
          <w:sz w:val="28"/>
          <w:szCs w:val="28"/>
          <w:rtl w:val="0"/>
        </w:rPr>
        <w:t>Example:</w:t>
      </w:r>
    </w:p>
    <w:p w14:paraId="00000155">
      <w:pPr>
        <w:rPr>
          <w:rFonts w:ascii="Cambria" w:hAnsi="Cambria" w:eastAsia="Cambria" w:cs="Cambria"/>
          <w:sz w:val="28"/>
          <w:szCs w:val="28"/>
        </w:rPr>
      </w:pPr>
      <w:r>
        <w:rPr>
          <w:rFonts w:ascii="Cambria" w:hAnsi="Cambria" w:eastAsia="Cambria" w:cs="Cambria"/>
          <w:sz w:val="28"/>
          <w:szCs w:val="28"/>
        </w:rPr>
        <w:drawing>
          <wp:inline distT="0" distB="0" distL="0" distR="0">
            <wp:extent cx="4599305" cy="180975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1993524612" name="image21.png"/>
                    <pic:cNvPicPr preferRelativeResize="0"/>
                  </pic:nvPicPr>
                  <pic:blipFill>
                    <a:blip r:embed="rId31"/>
                    <a:srcRect/>
                    <a:stretch>
                      <a:fillRect/>
                    </a:stretch>
                  </pic:blipFill>
                  <pic:spPr>
                    <a:xfrm>
                      <a:off x="0" y="0"/>
                      <a:ext cx="4599897" cy="1809820"/>
                    </a:xfrm>
                    <a:prstGeom prst="rect">
                      <a:avLst/>
                    </a:prstGeom>
                  </pic:spPr>
                </pic:pic>
              </a:graphicData>
            </a:graphic>
          </wp:inline>
        </w:drawing>
      </w:r>
    </w:p>
    <w:p w14:paraId="00000156">
      <w:pPr>
        <w:rPr>
          <w:rFonts w:ascii="Cambria" w:hAnsi="Cambria" w:eastAsia="Cambria" w:cs="Cambria"/>
          <w:sz w:val="28"/>
          <w:szCs w:val="28"/>
        </w:rPr>
      </w:pPr>
    </w:p>
    <w:p w14:paraId="00000157">
      <w:pPr>
        <w:rPr>
          <w:rFonts w:ascii="Cambria" w:hAnsi="Cambria" w:eastAsia="Cambria" w:cs="Cambria"/>
          <w:b/>
          <w:bCs/>
          <w:sz w:val="28"/>
          <w:szCs w:val="28"/>
        </w:rPr>
      </w:pPr>
      <w:r>
        <w:rPr>
          <w:rFonts w:ascii="Cambria" w:hAnsi="Cambria" w:eastAsia="Cambria" w:cs="Cambria"/>
          <w:b/>
          <w:bCs/>
          <w:sz w:val="28"/>
          <w:szCs w:val="28"/>
          <w:rtl w:val="0"/>
        </w:rPr>
        <w:t>MILESTONE 5: Testing &amp; Optimization — Kitchen Vision</w:t>
      </w:r>
    </w:p>
    <w:p w14:paraId="00000158">
      <w:pPr>
        <w:rPr>
          <w:rFonts w:ascii="Cambria" w:hAnsi="Cambria" w:eastAsia="Cambria" w:cs="Cambria"/>
        </w:rPr>
      </w:pPr>
      <w:r>
        <w:rPr>
          <w:rFonts w:ascii="Cambria" w:hAnsi="Cambria" w:eastAsia="Cambria" w:cs="Cambria"/>
          <w:rtl w:val="0"/>
        </w:rPr>
        <w:t>This milestone focuses on validating the functionality, accuracy, performance, and usability of the Kitchen Vision system through comprehensive testing and optimization techniques.</w:t>
      </w:r>
    </w:p>
    <w:p w14:paraId="00000159">
      <w:pPr>
        <w:rPr>
          <w:rFonts w:ascii="Cambria" w:hAnsi="Cambria" w:eastAsia="Cambria" w:cs="Cambria"/>
          <w:b/>
          <w:bCs/>
          <w:sz w:val="28"/>
          <w:szCs w:val="28"/>
        </w:rPr>
      </w:pPr>
      <w:r>
        <w:rPr>
          <w:rFonts w:ascii="Cambria" w:hAnsi="Cambria" w:eastAsia="Cambria" w:cs="Cambria"/>
          <w:b/>
          <w:bCs/>
          <w:sz w:val="28"/>
          <w:szCs w:val="28"/>
          <w:rtl w:val="0"/>
        </w:rPr>
        <w:t>Activity 5.1: Comprehensive Testing</w:t>
      </w:r>
    </w:p>
    <w:p w14:paraId="0000015A">
      <w:pPr>
        <w:rPr>
          <w:rFonts w:ascii="Cambria" w:hAnsi="Cambria" w:eastAsia="Cambria" w:cs="Cambria"/>
          <w:b/>
          <w:bCs/>
          <w:sz w:val="28"/>
          <w:szCs w:val="28"/>
        </w:rPr>
      </w:pPr>
      <w:r>
        <w:rPr>
          <w:rFonts w:ascii="Cambria" w:hAnsi="Cambria" w:eastAsia="Cambria" w:cs="Cambria"/>
          <w:b/>
          <w:bCs/>
          <w:sz w:val="28"/>
          <w:szCs w:val="28"/>
          <w:rtl w:val="0"/>
        </w:rPr>
        <w:t>Test Scenarios</w:t>
      </w:r>
    </w:p>
    <w:p w14:paraId="0000015B">
      <w:pPr>
        <w:rPr>
          <w:rFonts w:ascii="Cambria" w:hAnsi="Cambria" w:eastAsia="Cambria" w:cs="Cambria"/>
          <w:b/>
          <w:bCs/>
          <w:sz w:val="28"/>
          <w:szCs w:val="28"/>
        </w:rPr>
      </w:pPr>
      <w:r>
        <w:rPr>
          <w:rFonts w:ascii="Cambria" w:hAnsi="Cambria" w:eastAsia="Cambria" w:cs="Cambria"/>
          <w:b/>
          <w:bCs/>
          <w:sz w:val="28"/>
          <w:szCs w:val="28"/>
          <w:rtl w:val="0"/>
        </w:rPr>
        <w:t>1. Pantry Image Detection</w:t>
      </w:r>
    </w:p>
    <w:p w14:paraId="0000015C">
      <w:pPr>
        <w:rPr>
          <w:rFonts w:ascii="Cambria" w:hAnsi="Cambria" w:eastAsia="Cambria" w:cs="Cambria"/>
        </w:rPr>
      </w:pPr>
      <w:r>
        <w:rPr>
          <w:rFonts w:ascii="Cambria" w:hAnsi="Cambria" w:eastAsia="Cambria" w:cs="Cambria"/>
          <w:b/>
          <w:bCs/>
          <w:rtl w:val="0"/>
        </w:rPr>
        <w:t>Test Inputs:</w:t>
      </w:r>
    </w:p>
    <w:p w14:paraId="0000015D">
      <w:pPr>
        <w:numPr>
          <w:ilvl w:val="0"/>
          <w:numId w:val="24"/>
        </w:numPr>
        <w:ind w:left="720" w:hanging="360"/>
        <w:rPr>
          <w:rFonts w:ascii="Cambria" w:hAnsi="Cambria" w:eastAsia="Cambria" w:cs="Cambria"/>
        </w:rPr>
      </w:pPr>
      <w:r>
        <w:rPr>
          <w:rFonts w:ascii="Cambria" w:hAnsi="Cambria" w:eastAsia="Cambria" w:cs="Cambria"/>
          <w:rtl w:val="0"/>
        </w:rPr>
        <w:t>Clear pantry image</w:t>
      </w:r>
    </w:p>
    <w:p w14:paraId="0000015E">
      <w:pPr>
        <w:numPr>
          <w:ilvl w:val="0"/>
          <w:numId w:val="24"/>
        </w:numPr>
        <w:ind w:left="720" w:hanging="360"/>
        <w:rPr>
          <w:rFonts w:ascii="Cambria" w:hAnsi="Cambria" w:eastAsia="Cambria" w:cs="Cambria"/>
        </w:rPr>
      </w:pPr>
      <w:r>
        <w:rPr>
          <w:rFonts w:ascii="Cambria" w:hAnsi="Cambria" w:eastAsia="Cambria" w:cs="Cambria"/>
          <w:rtl w:val="0"/>
        </w:rPr>
        <w:t>Low-light pantry image</w:t>
      </w:r>
    </w:p>
    <w:p w14:paraId="0000015F">
      <w:pPr>
        <w:numPr>
          <w:ilvl w:val="0"/>
          <w:numId w:val="24"/>
        </w:numPr>
        <w:ind w:left="720" w:hanging="360"/>
        <w:rPr>
          <w:rFonts w:ascii="Cambria" w:hAnsi="Cambria" w:eastAsia="Cambria" w:cs="Cambria"/>
        </w:rPr>
      </w:pPr>
      <w:r>
        <w:rPr>
          <w:rFonts w:ascii="Cambria" w:hAnsi="Cambria" w:eastAsia="Cambria" w:cs="Cambria"/>
          <w:rtl w:val="0"/>
        </w:rPr>
        <w:t>Cluttered pantry image</w:t>
      </w:r>
    </w:p>
    <w:p w14:paraId="00000160">
      <w:pPr>
        <w:rPr>
          <w:rFonts w:ascii="Cambria" w:hAnsi="Cambria" w:eastAsia="Cambria" w:cs="Cambria"/>
        </w:rPr>
      </w:pPr>
      <w:r>
        <w:rPr>
          <w:rFonts w:ascii="Cambria" w:hAnsi="Cambria" w:eastAsia="Cambria" w:cs="Cambria"/>
          <w:b/>
          <w:bCs/>
          <w:rtl w:val="0"/>
        </w:rPr>
        <w:t>Expected Output:</w:t>
      </w:r>
    </w:p>
    <w:p w14:paraId="00000161">
      <w:pPr>
        <w:numPr>
          <w:ilvl w:val="0"/>
          <w:numId w:val="25"/>
        </w:numPr>
        <w:ind w:left="720" w:hanging="360"/>
        <w:rPr>
          <w:rFonts w:ascii="Cambria" w:hAnsi="Cambria" w:eastAsia="Cambria" w:cs="Cambria"/>
        </w:rPr>
      </w:pPr>
      <w:r>
        <w:rPr>
          <w:rFonts w:ascii="Cambria" w:hAnsi="Cambria" w:eastAsia="Cambria" w:cs="Cambria"/>
          <w:rtl w:val="0"/>
        </w:rPr>
        <w:t>Correct identification of food items</w:t>
      </w:r>
    </w:p>
    <w:p w14:paraId="00000162">
      <w:pPr>
        <w:numPr>
          <w:ilvl w:val="0"/>
          <w:numId w:val="25"/>
        </w:numPr>
        <w:ind w:left="720" w:hanging="360"/>
        <w:rPr>
          <w:rFonts w:ascii="Cambria" w:hAnsi="Cambria" w:eastAsia="Cambria" w:cs="Cambria"/>
        </w:rPr>
      </w:pPr>
      <w:r>
        <w:rPr>
          <w:rFonts w:ascii="Cambria" w:hAnsi="Cambria" w:eastAsia="Cambria" w:cs="Cambria"/>
          <w:rtl w:val="0"/>
        </w:rPr>
        <w:t>Proper categorization into:</w:t>
      </w:r>
    </w:p>
    <w:p w14:paraId="00000163">
      <w:pPr>
        <w:numPr>
          <w:ilvl w:val="1"/>
          <w:numId w:val="25"/>
        </w:numPr>
        <w:ind w:left="1440" w:hanging="360"/>
        <w:rPr>
          <w:rFonts w:ascii="Cambria" w:hAnsi="Cambria" w:eastAsia="Cambria" w:cs="Cambria"/>
        </w:rPr>
      </w:pPr>
      <w:r>
        <w:rPr>
          <w:rFonts w:ascii="Cambria" w:hAnsi="Cambria" w:eastAsia="Cambria" w:cs="Cambria"/>
          <w:rtl w:val="0"/>
        </w:rPr>
        <w:t>Dry Storage</w:t>
      </w:r>
    </w:p>
    <w:p w14:paraId="00000164">
      <w:pPr>
        <w:numPr>
          <w:ilvl w:val="1"/>
          <w:numId w:val="25"/>
        </w:numPr>
        <w:ind w:left="1440" w:hanging="360"/>
        <w:rPr>
          <w:rFonts w:ascii="Cambria" w:hAnsi="Cambria" w:eastAsia="Cambria" w:cs="Cambria"/>
        </w:rPr>
      </w:pPr>
      <w:r>
        <w:rPr>
          <w:rFonts w:ascii="Cambria" w:hAnsi="Cambria" w:eastAsia="Cambria" w:cs="Cambria"/>
          <w:rtl w:val="0"/>
        </w:rPr>
        <w:t>Cold Storage</w:t>
      </w:r>
    </w:p>
    <w:p w14:paraId="00000165">
      <w:pPr>
        <w:numPr>
          <w:ilvl w:val="1"/>
          <w:numId w:val="25"/>
        </w:numPr>
        <w:ind w:left="1440" w:hanging="360"/>
        <w:rPr>
          <w:rFonts w:ascii="Cambria" w:hAnsi="Cambria" w:eastAsia="Cambria" w:cs="Cambria"/>
        </w:rPr>
      </w:pPr>
      <w:r>
        <w:rPr>
          <w:rFonts w:ascii="Cambria" w:hAnsi="Cambria" w:eastAsia="Cambria" w:cs="Cambria"/>
          <w:rtl w:val="0"/>
        </w:rPr>
        <w:t>Frozen</w:t>
      </w:r>
    </w:p>
    <w:p w14:paraId="00000166">
      <w:pPr>
        <w:numPr>
          <w:ilvl w:val="1"/>
          <w:numId w:val="25"/>
        </w:numPr>
        <w:ind w:left="1440" w:hanging="360"/>
        <w:rPr>
          <w:rFonts w:ascii="Cambria" w:hAnsi="Cambria" w:eastAsia="Cambria" w:cs="Cambria"/>
        </w:rPr>
      </w:pPr>
      <w:r>
        <w:rPr>
          <w:rFonts w:ascii="Cambria" w:hAnsi="Cambria" w:eastAsia="Cambria" w:cs="Cambria"/>
          <w:rtl w:val="0"/>
        </w:rPr>
        <w:t>Fresh Produce</w:t>
      </w:r>
    </w:p>
    <w:p w14:paraId="00000167">
      <w:pPr>
        <w:rPr>
          <w:rFonts w:ascii="Cambria" w:hAnsi="Cambria" w:eastAsia="Cambria" w:cs="Cambria"/>
          <w:b/>
          <w:bCs/>
          <w:sz w:val="28"/>
          <w:szCs w:val="28"/>
        </w:rPr>
      </w:pPr>
      <w:r>
        <w:rPr>
          <w:rFonts w:ascii="Cambria" w:hAnsi="Cambria" w:eastAsia="Cambria" w:cs="Cambria"/>
          <w:b/>
          <w:bCs/>
          <w:sz w:val="28"/>
          <w:szCs w:val="28"/>
          <w:rtl w:val="0"/>
        </w:rPr>
        <w:t>Generated Pantry Items Example:</w:t>
      </w:r>
    </w:p>
    <w:p w14:paraId="00000168">
      <w:pPr>
        <w:rPr>
          <w:rFonts w:ascii="Cambria" w:hAnsi="Cambria" w:eastAsia="Cambria" w:cs="Cambria"/>
          <w:sz w:val="28"/>
          <w:szCs w:val="28"/>
        </w:rPr>
      </w:pPr>
      <w:r>
        <w:rPr>
          <w:rFonts w:ascii="Cambria" w:hAnsi="Cambria" w:eastAsia="Cambria" w:cs="Cambria"/>
          <w:sz w:val="28"/>
          <w:szCs w:val="28"/>
        </w:rPr>
        <w:drawing>
          <wp:inline distT="0" distB="0" distL="0" distR="0">
            <wp:extent cx="2597785" cy="781685"/>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1993524613" name="image24.png"/>
                    <pic:cNvPicPr preferRelativeResize="0"/>
                  </pic:nvPicPr>
                  <pic:blipFill>
                    <a:blip r:embed="rId32"/>
                    <a:srcRect/>
                    <a:stretch>
                      <a:fillRect/>
                    </a:stretch>
                  </pic:blipFill>
                  <pic:spPr>
                    <a:xfrm>
                      <a:off x="0" y="0"/>
                      <a:ext cx="2597982" cy="782278"/>
                    </a:xfrm>
                    <a:prstGeom prst="rect">
                      <a:avLst/>
                    </a:prstGeom>
                  </pic:spPr>
                </pic:pic>
              </a:graphicData>
            </a:graphic>
          </wp:inline>
        </w:drawing>
      </w:r>
    </w:p>
    <w:p w14:paraId="00000169">
      <w:pPr>
        <w:rPr>
          <w:rFonts w:ascii="Cambria" w:hAnsi="Cambria" w:eastAsia="Cambria" w:cs="Cambria"/>
          <w:sz w:val="28"/>
          <w:szCs w:val="28"/>
        </w:rPr>
      </w:pPr>
      <w:r>
        <w:rPr>
          <w:rFonts w:ascii="Cambria" w:hAnsi="Cambria" w:eastAsia="Cambria" w:cs="Cambria"/>
          <w:b/>
          <w:bCs/>
          <w:sz w:val="28"/>
          <w:szCs w:val="28"/>
          <w:rtl w:val="0"/>
        </w:rPr>
        <w:t>Validation Points:</w:t>
      </w:r>
    </w:p>
    <w:p w14:paraId="0000016A">
      <w:pPr>
        <w:numPr>
          <w:ilvl w:val="0"/>
          <w:numId w:val="26"/>
        </w:numPr>
        <w:ind w:left="720" w:hanging="360"/>
        <w:rPr>
          <w:rFonts w:ascii="Cambria" w:hAnsi="Cambria" w:eastAsia="Cambria" w:cs="Cambria"/>
          <w:sz w:val="28"/>
          <w:szCs w:val="28"/>
        </w:rPr>
      </w:pPr>
      <w:r>
        <w:rPr>
          <w:rFonts w:ascii="Cambria" w:hAnsi="Cambria" w:eastAsia="Cambria" w:cs="Cambria"/>
          <w:sz w:val="28"/>
          <w:szCs w:val="28"/>
          <w:rtl w:val="0"/>
        </w:rPr>
        <w:t>Items detected correctly</w:t>
      </w:r>
    </w:p>
    <w:p w14:paraId="0000016B">
      <w:pPr>
        <w:numPr>
          <w:ilvl w:val="0"/>
          <w:numId w:val="26"/>
        </w:numPr>
        <w:ind w:left="720" w:hanging="360"/>
        <w:rPr>
          <w:rFonts w:ascii="Cambria" w:hAnsi="Cambria" w:eastAsia="Cambria" w:cs="Cambria"/>
          <w:sz w:val="28"/>
          <w:szCs w:val="28"/>
        </w:rPr>
      </w:pPr>
      <w:r>
        <w:rPr>
          <w:rFonts w:ascii="Cambria" w:hAnsi="Cambria" w:eastAsia="Cambria" w:cs="Cambria"/>
          <w:sz w:val="28"/>
          <w:szCs w:val="28"/>
          <w:rtl w:val="0"/>
        </w:rPr>
        <w:t>No duplicate items</w:t>
      </w:r>
    </w:p>
    <w:p w14:paraId="0000016C">
      <w:pPr>
        <w:numPr>
          <w:ilvl w:val="0"/>
          <w:numId w:val="26"/>
        </w:numPr>
        <w:ind w:left="720" w:hanging="360"/>
        <w:rPr>
          <w:rFonts w:ascii="Cambria" w:hAnsi="Cambria" w:eastAsia="Cambria" w:cs="Cambria"/>
          <w:sz w:val="28"/>
          <w:szCs w:val="28"/>
        </w:rPr>
      </w:pPr>
      <w:r>
        <w:rPr>
          <w:rFonts w:ascii="Cambria" w:hAnsi="Cambria" w:eastAsia="Cambria" w:cs="Cambria"/>
          <w:sz w:val="28"/>
          <w:szCs w:val="28"/>
          <w:rtl w:val="0"/>
        </w:rPr>
        <w:t>Categories assigned properly</w:t>
      </w:r>
    </w:p>
    <w:p w14:paraId="0000016D">
      <w:pPr>
        <w:rPr>
          <w:rFonts w:ascii="Cambria" w:hAnsi="Cambria" w:eastAsia="Cambria" w:cs="Cambria"/>
          <w:b/>
          <w:bCs/>
          <w:sz w:val="28"/>
          <w:szCs w:val="28"/>
        </w:rPr>
      </w:pPr>
      <w:r>
        <w:rPr>
          <w:rFonts w:ascii="Cambria" w:hAnsi="Cambria" w:eastAsia="Cambria" w:cs="Cambria"/>
          <w:b/>
          <w:bCs/>
          <w:sz w:val="28"/>
          <w:szCs w:val="28"/>
          <w:rtl w:val="0"/>
        </w:rPr>
        <w:t>2. Recipe Generation</w:t>
      </w:r>
    </w:p>
    <w:p w14:paraId="0000016E">
      <w:pPr>
        <w:rPr>
          <w:rFonts w:ascii="Cambria" w:hAnsi="Cambria" w:eastAsia="Cambria" w:cs="Cambria"/>
        </w:rPr>
      </w:pPr>
      <w:r>
        <w:rPr>
          <w:rFonts w:ascii="Cambria" w:hAnsi="Cambria" w:eastAsia="Cambria" w:cs="Cambria"/>
          <w:b/>
          <w:bCs/>
          <w:rtl w:val="0"/>
        </w:rPr>
        <w:t>Test Inputs:</w:t>
      </w:r>
    </w:p>
    <w:p w14:paraId="0000016F">
      <w:pPr>
        <w:numPr>
          <w:ilvl w:val="0"/>
          <w:numId w:val="27"/>
        </w:numPr>
        <w:ind w:left="720" w:hanging="360"/>
        <w:rPr>
          <w:rFonts w:ascii="Cambria" w:hAnsi="Cambria" w:eastAsia="Cambria" w:cs="Cambria"/>
        </w:rPr>
      </w:pPr>
      <w:r>
        <w:rPr>
          <w:rFonts w:ascii="Cambria" w:hAnsi="Cambria" w:eastAsia="Cambria" w:cs="Cambria"/>
          <w:rtl w:val="0"/>
        </w:rPr>
        <w:t>Pantry items list</w:t>
      </w:r>
    </w:p>
    <w:p w14:paraId="00000170">
      <w:pPr>
        <w:rPr>
          <w:rFonts w:ascii="Cambria" w:hAnsi="Cambria" w:eastAsia="Cambria" w:cs="Cambria"/>
        </w:rPr>
      </w:pPr>
      <w:r>
        <w:rPr>
          <w:rFonts w:ascii="Cambria" w:hAnsi="Cambria" w:eastAsia="Cambria" w:cs="Cambria"/>
          <w:b/>
          <w:bCs/>
          <w:rtl w:val="0"/>
        </w:rPr>
        <w:t>Expected Output:</w:t>
      </w:r>
    </w:p>
    <w:p w14:paraId="00000171">
      <w:pPr>
        <w:numPr>
          <w:ilvl w:val="0"/>
          <w:numId w:val="28"/>
        </w:numPr>
        <w:ind w:left="720" w:hanging="360"/>
        <w:rPr>
          <w:rFonts w:ascii="Cambria" w:hAnsi="Cambria" w:eastAsia="Cambria" w:cs="Cambria"/>
        </w:rPr>
      </w:pPr>
      <w:r>
        <w:rPr>
          <w:rFonts w:ascii="Cambria" w:hAnsi="Cambria" w:eastAsia="Cambria" w:cs="Cambria"/>
          <w:rtl w:val="0"/>
        </w:rPr>
        <w:t>3 recipes generated</w:t>
      </w:r>
    </w:p>
    <w:p w14:paraId="00000172">
      <w:pPr>
        <w:numPr>
          <w:ilvl w:val="0"/>
          <w:numId w:val="28"/>
        </w:numPr>
        <w:ind w:left="720" w:hanging="360"/>
        <w:rPr>
          <w:rFonts w:ascii="Cambria" w:hAnsi="Cambria" w:eastAsia="Cambria" w:cs="Cambria"/>
        </w:rPr>
      </w:pPr>
      <w:r>
        <w:rPr>
          <w:rFonts w:ascii="Cambria" w:hAnsi="Cambria" w:eastAsia="Cambria" w:cs="Cambria"/>
          <w:rtl w:val="0"/>
        </w:rPr>
        <w:t>Each recipe contains:</w:t>
      </w:r>
    </w:p>
    <w:p w14:paraId="00000173">
      <w:pPr>
        <w:numPr>
          <w:ilvl w:val="1"/>
          <w:numId w:val="28"/>
        </w:numPr>
        <w:ind w:left="1440" w:hanging="360"/>
        <w:rPr>
          <w:rFonts w:ascii="Cambria" w:hAnsi="Cambria" w:eastAsia="Cambria" w:cs="Cambria"/>
        </w:rPr>
      </w:pPr>
      <w:r>
        <w:rPr>
          <w:rFonts w:ascii="Cambria" w:hAnsi="Cambria" w:eastAsia="Cambria" w:cs="Cambria"/>
          <w:rtl w:val="0"/>
        </w:rPr>
        <w:t>Name</w:t>
      </w:r>
    </w:p>
    <w:p w14:paraId="00000174">
      <w:pPr>
        <w:numPr>
          <w:ilvl w:val="1"/>
          <w:numId w:val="28"/>
        </w:numPr>
        <w:ind w:left="1440" w:hanging="360"/>
        <w:rPr>
          <w:rFonts w:ascii="Cambria" w:hAnsi="Cambria" w:eastAsia="Cambria" w:cs="Cambria"/>
        </w:rPr>
      </w:pPr>
      <w:r>
        <w:rPr>
          <w:rFonts w:ascii="Cambria" w:hAnsi="Cambria" w:eastAsia="Cambria" w:cs="Cambria"/>
          <w:rtl w:val="0"/>
        </w:rPr>
        <w:t>Ingredients</w:t>
      </w:r>
    </w:p>
    <w:p w14:paraId="00000175">
      <w:pPr>
        <w:numPr>
          <w:ilvl w:val="1"/>
          <w:numId w:val="28"/>
        </w:numPr>
        <w:ind w:left="1440" w:hanging="360"/>
        <w:rPr>
          <w:rFonts w:ascii="Cambria" w:hAnsi="Cambria" w:eastAsia="Cambria" w:cs="Cambria"/>
        </w:rPr>
      </w:pPr>
      <w:r>
        <w:rPr>
          <w:rFonts w:ascii="Cambria" w:hAnsi="Cambria" w:eastAsia="Cambria" w:cs="Cambria"/>
          <w:rtl w:val="0"/>
        </w:rPr>
        <w:t>3 cooking steps</w:t>
      </w:r>
    </w:p>
    <w:p w14:paraId="00000176">
      <w:pPr>
        <w:numPr>
          <w:ilvl w:val="1"/>
          <w:numId w:val="28"/>
        </w:numPr>
        <w:ind w:left="1440" w:hanging="360"/>
        <w:rPr>
          <w:rFonts w:ascii="Cambria" w:hAnsi="Cambria" w:eastAsia="Cambria" w:cs="Cambria"/>
        </w:rPr>
      </w:pPr>
      <w:r>
        <w:rPr>
          <w:rFonts w:ascii="Cambria" w:hAnsi="Cambria" w:eastAsia="Cambria" w:cs="Cambria"/>
          <w:rtl w:val="0"/>
        </w:rPr>
        <w:t>Cooking time</w:t>
      </w:r>
    </w:p>
    <w:p w14:paraId="00000177">
      <w:pPr>
        <w:numPr>
          <w:ilvl w:val="1"/>
          <w:numId w:val="28"/>
        </w:numPr>
        <w:ind w:left="1440" w:hanging="360"/>
        <w:rPr>
          <w:rFonts w:ascii="Cambria" w:hAnsi="Cambria" w:eastAsia="Cambria" w:cs="Cambria"/>
        </w:rPr>
      </w:pPr>
      <w:r>
        <w:rPr>
          <w:rFonts w:ascii="Cambria" w:hAnsi="Cambria" w:eastAsia="Cambria" w:cs="Cambria"/>
          <w:rtl w:val="0"/>
        </w:rPr>
        <w:t>Difficulty level</w:t>
      </w:r>
    </w:p>
    <w:p w14:paraId="00000178">
      <w:pPr>
        <w:rPr>
          <w:rFonts w:ascii="Cambria" w:hAnsi="Cambria" w:eastAsia="Cambria" w:cs="Cambria"/>
          <w:sz w:val="28"/>
          <w:szCs w:val="28"/>
        </w:rPr>
      </w:pPr>
      <w:r>
        <w:rPr>
          <w:rFonts w:ascii="Cambria" w:hAnsi="Cambria" w:eastAsia="Cambria" w:cs="Cambria"/>
          <w:b/>
          <w:bCs/>
          <w:sz w:val="28"/>
          <w:szCs w:val="28"/>
          <w:rtl w:val="0"/>
        </w:rPr>
        <w:t>Generated Recipe Example:</w:t>
      </w:r>
    </w:p>
    <w:p w14:paraId="00000179">
      <w:pPr>
        <w:rPr>
          <w:rFonts w:ascii="Cambria" w:hAnsi="Cambria" w:eastAsia="Cambria" w:cs="Cambria"/>
          <w:sz w:val="28"/>
          <w:szCs w:val="28"/>
        </w:rPr>
      </w:pPr>
      <w:r>
        <w:rPr>
          <w:rFonts w:ascii="Cambria" w:hAnsi="Cambria" w:eastAsia="Cambria" w:cs="Cambria"/>
          <w:sz w:val="28"/>
          <w:szCs w:val="28"/>
        </w:rPr>
        <w:drawing>
          <wp:inline distT="0" distB="0" distL="0" distR="0">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1993524614" name="image14.png"/>
                    <pic:cNvPicPr preferRelativeResize="0"/>
                  </pic:nvPicPr>
                  <pic:blipFill>
                    <a:blip r:embed="rId33"/>
                    <a:srcRect/>
                    <a:stretch>
                      <a:fillRect/>
                    </a:stretch>
                  </pic:blipFill>
                  <pic:spPr>
                    <a:xfrm>
                      <a:off x="0" y="0"/>
                      <a:ext cx="3390900" cy="1476375"/>
                    </a:xfrm>
                    <a:prstGeom prst="rect">
                      <a:avLst/>
                    </a:prstGeom>
                  </pic:spPr>
                </pic:pic>
              </a:graphicData>
            </a:graphic>
          </wp:inline>
        </w:drawing>
      </w:r>
    </w:p>
    <w:p w14:paraId="0000017A">
      <w:pPr>
        <w:rPr>
          <w:rFonts w:ascii="Cambria" w:hAnsi="Cambria" w:eastAsia="Cambria" w:cs="Cambria"/>
        </w:rPr>
      </w:pPr>
      <w:r>
        <w:rPr>
          <w:rFonts w:ascii="Cambria" w:hAnsi="Cambria" w:eastAsia="Cambria" w:cs="Cambria"/>
          <w:b/>
          <w:bCs/>
          <w:rtl w:val="0"/>
        </w:rPr>
        <w:t>Validation Points:</w:t>
      </w:r>
    </w:p>
    <w:p w14:paraId="0000017B">
      <w:pPr>
        <w:numPr>
          <w:ilvl w:val="0"/>
          <w:numId w:val="29"/>
        </w:numPr>
        <w:ind w:left="720" w:hanging="360"/>
        <w:rPr>
          <w:rFonts w:ascii="Cambria" w:hAnsi="Cambria" w:eastAsia="Cambria" w:cs="Cambria"/>
        </w:rPr>
      </w:pPr>
      <w:r>
        <w:rPr>
          <w:rFonts w:ascii="Cambria" w:hAnsi="Cambria" w:eastAsia="Cambria" w:cs="Cambria"/>
          <w:rtl w:val="0"/>
        </w:rPr>
        <w:t>Recipes match pantry items</w:t>
      </w:r>
    </w:p>
    <w:p w14:paraId="0000017C">
      <w:pPr>
        <w:numPr>
          <w:ilvl w:val="0"/>
          <w:numId w:val="29"/>
        </w:numPr>
        <w:ind w:left="720" w:hanging="360"/>
        <w:rPr>
          <w:rFonts w:ascii="Cambria" w:hAnsi="Cambria" w:eastAsia="Cambria" w:cs="Cambria"/>
        </w:rPr>
      </w:pPr>
      <w:r>
        <w:rPr>
          <w:rFonts w:ascii="Cambria" w:hAnsi="Cambria" w:eastAsia="Cambria" w:cs="Cambria"/>
          <w:rtl w:val="0"/>
        </w:rPr>
        <w:t>Steps are simple and logical</w:t>
      </w:r>
    </w:p>
    <w:p w14:paraId="0000017D">
      <w:pPr>
        <w:rPr>
          <w:rFonts w:ascii="Cambria" w:hAnsi="Cambria" w:eastAsia="Cambria" w:cs="Cambria"/>
          <w:b/>
          <w:bCs/>
          <w:sz w:val="28"/>
          <w:szCs w:val="28"/>
        </w:rPr>
      </w:pPr>
    </w:p>
    <w:p w14:paraId="0000017E">
      <w:pPr>
        <w:rPr>
          <w:rFonts w:ascii="Cambria" w:hAnsi="Cambria" w:eastAsia="Cambria" w:cs="Cambria"/>
          <w:b/>
          <w:bCs/>
          <w:sz w:val="28"/>
          <w:szCs w:val="28"/>
        </w:rPr>
      </w:pPr>
      <w:r>
        <w:rPr>
          <w:rFonts w:ascii="Cambria" w:hAnsi="Cambria" w:eastAsia="Cambria" w:cs="Cambria"/>
          <w:b/>
          <w:bCs/>
          <w:sz w:val="28"/>
          <w:szCs w:val="28"/>
          <w:rtl w:val="0"/>
        </w:rPr>
        <w:t>3. Grocery List Generation</w:t>
      </w:r>
    </w:p>
    <w:p w14:paraId="0000017F">
      <w:pPr>
        <w:rPr>
          <w:rFonts w:ascii="Cambria" w:hAnsi="Cambria" w:eastAsia="Cambria" w:cs="Cambria"/>
        </w:rPr>
      </w:pPr>
      <w:r>
        <w:rPr>
          <w:rFonts w:ascii="Cambria" w:hAnsi="Cambria" w:eastAsia="Cambria" w:cs="Cambria"/>
          <w:b/>
          <w:bCs/>
          <w:rtl w:val="0"/>
        </w:rPr>
        <w:t>Test Inputs:</w:t>
      </w:r>
    </w:p>
    <w:p w14:paraId="00000180">
      <w:pPr>
        <w:numPr>
          <w:ilvl w:val="0"/>
          <w:numId w:val="30"/>
        </w:numPr>
        <w:ind w:left="720" w:hanging="360"/>
        <w:rPr>
          <w:rFonts w:ascii="Cambria" w:hAnsi="Cambria" w:eastAsia="Cambria" w:cs="Cambria"/>
        </w:rPr>
      </w:pPr>
      <w:r>
        <w:rPr>
          <w:rFonts w:ascii="Cambria" w:hAnsi="Cambria" w:eastAsia="Cambria" w:cs="Cambria"/>
          <w:rtl w:val="0"/>
        </w:rPr>
        <w:t>Detected pantry items</w:t>
      </w:r>
    </w:p>
    <w:p w14:paraId="00000181">
      <w:pPr>
        <w:numPr>
          <w:ilvl w:val="0"/>
          <w:numId w:val="30"/>
        </w:numPr>
        <w:ind w:left="720" w:hanging="360"/>
        <w:rPr>
          <w:rFonts w:ascii="Cambria" w:hAnsi="Cambria" w:eastAsia="Cambria" w:cs="Cambria"/>
        </w:rPr>
      </w:pPr>
      <w:r>
        <w:rPr>
          <w:rFonts w:ascii="Cambria" w:hAnsi="Cambria" w:eastAsia="Cambria" w:cs="Cambria"/>
          <w:rtl w:val="0"/>
        </w:rPr>
        <w:t>Recipe ingredient list</w:t>
      </w:r>
    </w:p>
    <w:p w14:paraId="00000182">
      <w:pPr>
        <w:rPr>
          <w:rFonts w:ascii="Cambria" w:hAnsi="Cambria" w:eastAsia="Cambria" w:cs="Cambria"/>
        </w:rPr>
      </w:pPr>
      <w:r>
        <w:rPr>
          <w:rFonts w:ascii="Cambria" w:hAnsi="Cambria" w:eastAsia="Cambria" w:cs="Cambria"/>
          <w:b/>
          <w:bCs/>
          <w:rtl w:val="0"/>
        </w:rPr>
        <w:t>Expected Output:</w:t>
      </w:r>
    </w:p>
    <w:p w14:paraId="00000183">
      <w:pPr>
        <w:numPr>
          <w:ilvl w:val="0"/>
          <w:numId w:val="31"/>
        </w:numPr>
        <w:ind w:left="720" w:hanging="360"/>
        <w:rPr>
          <w:rFonts w:ascii="Cambria" w:hAnsi="Cambria" w:eastAsia="Cambria" w:cs="Cambria"/>
        </w:rPr>
      </w:pPr>
      <w:r>
        <w:rPr>
          <w:rFonts w:ascii="Cambria" w:hAnsi="Cambria" w:eastAsia="Cambria" w:cs="Cambria"/>
          <w:rtl w:val="0"/>
        </w:rPr>
        <w:t>Missing ingredients displayed</w:t>
      </w:r>
    </w:p>
    <w:p w14:paraId="00000184">
      <w:pPr>
        <w:numPr>
          <w:ilvl w:val="0"/>
          <w:numId w:val="31"/>
        </w:numPr>
        <w:ind w:left="720" w:hanging="360"/>
        <w:rPr>
          <w:rFonts w:ascii="Cambria" w:hAnsi="Cambria" w:eastAsia="Cambria" w:cs="Cambria"/>
        </w:rPr>
      </w:pPr>
      <w:r>
        <w:rPr>
          <w:rFonts w:ascii="Cambria" w:hAnsi="Cambria" w:eastAsia="Cambria" w:cs="Cambria"/>
          <w:rtl w:val="0"/>
        </w:rPr>
        <w:t>Checklist format</w:t>
      </w:r>
    </w:p>
    <w:p w14:paraId="00000185">
      <w:pPr>
        <w:rPr>
          <w:rFonts w:ascii="Cambria" w:hAnsi="Cambria" w:eastAsia="Cambria" w:cs="Cambria"/>
          <w:sz w:val="28"/>
          <w:szCs w:val="28"/>
        </w:rPr>
      </w:pPr>
      <w:r>
        <w:rPr>
          <w:rFonts w:ascii="Cambria" w:hAnsi="Cambria" w:eastAsia="Cambria" w:cs="Cambria"/>
          <w:b/>
          <w:bCs/>
          <w:sz w:val="28"/>
          <w:szCs w:val="28"/>
          <w:rtl w:val="0"/>
        </w:rPr>
        <w:t>Generated Grocery List Example:</w:t>
      </w:r>
    </w:p>
    <w:p w14:paraId="00000186">
      <w:pPr>
        <w:rPr>
          <w:rFonts w:ascii="Cambria" w:hAnsi="Cambria" w:eastAsia="Cambria" w:cs="Cambria"/>
          <w:sz w:val="28"/>
          <w:szCs w:val="28"/>
        </w:rPr>
      </w:pPr>
      <w:r>
        <w:rPr>
          <w:rFonts w:ascii="Cambria" w:hAnsi="Cambria" w:eastAsia="Cambria" w:cs="Cambria"/>
          <w:sz w:val="28"/>
          <w:szCs w:val="28"/>
        </w:rPr>
        <w:drawing>
          <wp:inline distT="0" distB="0" distL="0" distR="0">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1993524615" name="image2.png"/>
                    <pic:cNvPicPr preferRelativeResize="0"/>
                  </pic:nvPicPr>
                  <pic:blipFill>
                    <a:blip r:embed="rId34"/>
                    <a:srcRect/>
                    <a:stretch>
                      <a:fillRect/>
                    </a:stretch>
                  </pic:blipFill>
                  <pic:spPr>
                    <a:xfrm>
                      <a:off x="0" y="0"/>
                      <a:ext cx="2305050" cy="1114425"/>
                    </a:xfrm>
                    <a:prstGeom prst="rect">
                      <a:avLst/>
                    </a:prstGeom>
                  </pic:spPr>
                </pic:pic>
              </a:graphicData>
            </a:graphic>
          </wp:inline>
        </w:drawing>
      </w:r>
    </w:p>
    <w:p w14:paraId="00000187">
      <w:pPr>
        <w:rPr>
          <w:rFonts w:ascii="Cambria" w:hAnsi="Cambria" w:eastAsia="Cambria" w:cs="Cambria"/>
          <w:sz w:val="28"/>
          <w:szCs w:val="28"/>
        </w:rPr>
      </w:pPr>
      <w:r>
        <w:rPr>
          <w:rFonts w:ascii="Cambria" w:hAnsi="Cambria" w:eastAsia="Cambria" w:cs="Cambria"/>
          <w:b/>
          <w:bCs/>
          <w:sz w:val="28"/>
          <w:szCs w:val="28"/>
          <w:rtl w:val="0"/>
        </w:rPr>
        <w:t>Validation Points:</w:t>
      </w:r>
    </w:p>
    <w:p w14:paraId="00000188">
      <w:pPr>
        <w:numPr>
          <w:ilvl w:val="0"/>
          <w:numId w:val="32"/>
        </w:numPr>
        <w:ind w:left="720" w:hanging="360"/>
        <w:rPr>
          <w:rFonts w:ascii="Cambria" w:hAnsi="Cambria" w:eastAsia="Cambria" w:cs="Cambria"/>
        </w:rPr>
      </w:pPr>
      <w:r>
        <w:rPr>
          <w:rFonts w:ascii="Cambria" w:hAnsi="Cambria" w:eastAsia="Cambria" w:cs="Cambria"/>
          <w:rtl w:val="0"/>
        </w:rPr>
        <w:t>Only missing items shown</w:t>
      </w:r>
    </w:p>
    <w:p w14:paraId="00000189">
      <w:pPr>
        <w:numPr>
          <w:ilvl w:val="0"/>
          <w:numId w:val="32"/>
        </w:numPr>
        <w:ind w:left="720" w:hanging="360"/>
        <w:rPr>
          <w:rFonts w:ascii="Cambria" w:hAnsi="Cambria" w:eastAsia="Cambria" w:cs="Cambria"/>
        </w:rPr>
      </w:pPr>
      <w:r>
        <w:rPr>
          <w:rFonts w:ascii="Cambria" w:hAnsi="Cambria" w:eastAsia="Cambria" w:cs="Cambria"/>
          <w:rtl w:val="0"/>
        </w:rPr>
        <w:t>No duplicates</w:t>
      </w:r>
    </w:p>
    <w:p w14:paraId="0000018A">
      <w:pPr>
        <w:rPr>
          <w:rFonts w:ascii="Cambria" w:hAnsi="Cambria" w:eastAsia="Cambria" w:cs="Cambria"/>
          <w:b/>
          <w:bCs/>
          <w:sz w:val="28"/>
          <w:szCs w:val="28"/>
        </w:rPr>
      </w:pPr>
      <w:r>
        <w:rPr>
          <w:rFonts w:ascii="Cambria" w:hAnsi="Cambria" w:eastAsia="Cambria" w:cs="Cambria"/>
          <w:b/>
          <w:bCs/>
          <w:sz w:val="28"/>
          <w:szCs w:val="28"/>
          <w:rtl w:val="0"/>
        </w:rPr>
        <w:t>4. Health Rating Evaluation</w:t>
      </w:r>
    </w:p>
    <w:p w14:paraId="0000018B">
      <w:pPr>
        <w:rPr>
          <w:rFonts w:ascii="Cambria" w:hAnsi="Cambria" w:eastAsia="Cambria" w:cs="Cambria"/>
        </w:rPr>
      </w:pPr>
      <w:r>
        <w:rPr>
          <w:rFonts w:ascii="Cambria" w:hAnsi="Cambria" w:eastAsia="Cambria" w:cs="Cambria"/>
          <w:b/>
          <w:bCs/>
          <w:rtl w:val="0"/>
        </w:rPr>
        <w:t>Test Inputs:</w:t>
      </w:r>
    </w:p>
    <w:p w14:paraId="0000018C">
      <w:pPr>
        <w:numPr>
          <w:ilvl w:val="0"/>
          <w:numId w:val="33"/>
        </w:numPr>
        <w:ind w:left="720" w:hanging="360"/>
        <w:rPr>
          <w:rFonts w:ascii="Cambria" w:hAnsi="Cambria" w:eastAsia="Cambria" w:cs="Cambria"/>
        </w:rPr>
      </w:pPr>
      <w:r>
        <w:rPr>
          <w:rFonts w:ascii="Cambria" w:hAnsi="Cambria" w:eastAsia="Cambria" w:cs="Cambria"/>
          <w:rtl w:val="0"/>
        </w:rPr>
        <w:t>Recipe ingredient composition</w:t>
      </w:r>
    </w:p>
    <w:p w14:paraId="0000018D">
      <w:pPr>
        <w:rPr>
          <w:rFonts w:ascii="Cambria" w:hAnsi="Cambria" w:eastAsia="Cambria" w:cs="Cambria"/>
        </w:rPr>
      </w:pPr>
      <w:r>
        <w:rPr>
          <w:rFonts w:ascii="Cambria" w:hAnsi="Cambria" w:eastAsia="Cambria" w:cs="Cambria"/>
          <w:b/>
          <w:bCs/>
          <w:rtl w:val="0"/>
        </w:rPr>
        <w:t>Expected Output:</w:t>
      </w:r>
    </w:p>
    <w:p w14:paraId="0000018E">
      <w:pPr>
        <w:numPr>
          <w:ilvl w:val="0"/>
          <w:numId w:val="34"/>
        </w:numPr>
        <w:ind w:left="720" w:hanging="360"/>
        <w:rPr>
          <w:rFonts w:ascii="Cambria" w:hAnsi="Cambria" w:eastAsia="Cambria" w:cs="Cambria"/>
        </w:rPr>
      </w:pPr>
      <w:r>
        <w:rPr>
          <w:rFonts w:ascii="Cambria" w:hAnsi="Cambria" w:eastAsia="Cambria" w:cs="Cambria"/>
          <w:rtl w:val="0"/>
        </w:rPr>
        <w:t>Health score between 1–10</w:t>
      </w:r>
    </w:p>
    <w:p w14:paraId="0000018F">
      <w:pPr>
        <w:numPr>
          <w:ilvl w:val="0"/>
          <w:numId w:val="34"/>
        </w:numPr>
        <w:ind w:left="720" w:hanging="360"/>
        <w:rPr>
          <w:rFonts w:ascii="Cambria" w:hAnsi="Cambria" w:eastAsia="Cambria" w:cs="Cambria"/>
        </w:rPr>
      </w:pPr>
      <w:r>
        <w:rPr>
          <w:rFonts w:ascii="Cambria" w:hAnsi="Cambria" w:eastAsia="Cambria" w:cs="Cambria"/>
          <w:rtl w:val="0"/>
        </w:rPr>
        <w:t>Nutrition explanation</w:t>
      </w:r>
    </w:p>
    <w:p w14:paraId="00000190">
      <w:pPr>
        <w:rPr>
          <w:rFonts w:ascii="Cambria" w:hAnsi="Cambria" w:eastAsia="Cambria" w:cs="Cambria"/>
          <w:b/>
          <w:bCs/>
          <w:sz w:val="28"/>
          <w:szCs w:val="28"/>
        </w:rPr>
      </w:pPr>
      <w:r>
        <w:rPr>
          <w:rFonts w:ascii="Cambria" w:hAnsi="Cambria" w:eastAsia="Cambria" w:cs="Cambria"/>
          <w:b/>
          <w:bCs/>
          <w:sz w:val="28"/>
          <w:szCs w:val="28"/>
          <w:rtl w:val="0"/>
        </w:rPr>
        <w:t>Generated Health Rating Example:</w:t>
      </w:r>
    </w:p>
    <w:p w14:paraId="00000191">
      <w:pPr>
        <w:rPr>
          <w:rFonts w:ascii="Cambria" w:hAnsi="Cambria" w:eastAsia="Cambria" w:cs="Cambria"/>
          <w:sz w:val="28"/>
          <w:szCs w:val="28"/>
        </w:rPr>
      </w:pPr>
      <w:r>
        <w:rPr>
          <w:rFonts w:ascii="Cambria" w:hAnsi="Cambria" w:eastAsia="Cambria" w:cs="Cambria"/>
          <w:sz w:val="28"/>
          <w:szCs w:val="28"/>
        </w:rPr>
        <w:drawing>
          <wp:inline distT="0" distB="0" distL="0" distR="0">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1993524616" name="image10.png"/>
                    <pic:cNvPicPr preferRelativeResize="0"/>
                  </pic:nvPicPr>
                  <pic:blipFill>
                    <a:blip r:embed="rId35"/>
                    <a:srcRect/>
                    <a:stretch>
                      <a:fillRect/>
                    </a:stretch>
                  </pic:blipFill>
                  <pic:spPr>
                    <a:xfrm>
                      <a:off x="0" y="0"/>
                      <a:ext cx="3495675" cy="657225"/>
                    </a:xfrm>
                    <a:prstGeom prst="rect">
                      <a:avLst/>
                    </a:prstGeom>
                  </pic:spPr>
                </pic:pic>
              </a:graphicData>
            </a:graphic>
          </wp:inline>
        </w:drawing>
      </w:r>
    </w:p>
    <w:p w14:paraId="00000192">
      <w:pPr>
        <w:rPr>
          <w:rFonts w:ascii="Cambria" w:hAnsi="Cambria" w:eastAsia="Cambria" w:cs="Cambria"/>
        </w:rPr>
      </w:pPr>
      <w:r>
        <w:rPr>
          <w:rFonts w:ascii="Cambria" w:hAnsi="Cambria" w:eastAsia="Cambria" w:cs="Cambria"/>
          <w:b/>
          <w:bCs/>
          <w:rtl w:val="0"/>
        </w:rPr>
        <w:t>Validation Points:</w:t>
      </w:r>
    </w:p>
    <w:p w14:paraId="00000193">
      <w:pPr>
        <w:numPr>
          <w:ilvl w:val="0"/>
          <w:numId w:val="35"/>
        </w:numPr>
        <w:ind w:left="720" w:hanging="360"/>
        <w:rPr>
          <w:rFonts w:ascii="Cambria" w:hAnsi="Cambria" w:eastAsia="Cambria" w:cs="Cambria"/>
        </w:rPr>
      </w:pPr>
      <w:r>
        <w:rPr>
          <w:rFonts w:ascii="Cambria" w:hAnsi="Cambria" w:eastAsia="Cambria" w:cs="Cambria"/>
          <w:rtl w:val="0"/>
        </w:rPr>
        <w:t>Score within range</w:t>
      </w:r>
    </w:p>
    <w:p w14:paraId="00000194">
      <w:pPr>
        <w:numPr>
          <w:ilvl w:val="0"/>
          <w:numId w:val="35"/>
        </w:numPr>
        <w:ind w:left="720" w:hanging="360"/>
        <w:rPr>
          <w:rFonts w:ascii="Cambria" w:hAnsi="Cambria" w:eastAsia="Cambria" w:cs="Cambria"/>
        </w:rPr>
      </w:pPr>
      <w:r>
        <w:rPr>
          <w:rFonts w:ascii="Cambria" w:hAnsi="Cambria" w:eastAsia="Cambria" w:cs="Cambria"/>
          <w:rtl w:val="0"/>
        </w:rPr>
        <w:t>Explanation present</w:t>
      </w:r>
    </w:p>
    <w:p w14:paraId="00000195">
      <w:pPr>
        <w:rPr>
          <w:rFonts w:ascii="Cambria" w:hAnsi="Cambria" w:eastAsia="Cambria" w:cs="Cambria"/>
          <w:sz w:val="28"/>
          <w:szCs w:val="28"/>
        </w:rPr>
      </w:pPr>
    </w:p>
    <w:p w14:paraId="00000196">
      <w:pPr>
        <w:rPr>
          <w:rFonts w:ascii="Cambria" w:hAnsi="Cambria" w:eastAsia="Cambria" w:cs="Cambria"/>
          <w:b/>
          <w:bCs/>
          <w:sz w:val="28"/>
          <w:szCs w:val="28"/>
        </w:rPr>
      </w:pPr>
      <w:r>
        <w:rPr>
          <w:rFonts w:ascii="Cambria" w:hAnsi="Cambria" w:eastAsia="Cambria" w:cs="Cambria"/>
          <w:b/>
          <w:bCs/>
          <w:sz w:val="28"/>
          <w:szCs w:val="28"/>
          <w:rtl w:val="0"/>
        </w:rPr>
        <w:t>5. UI Functional Testing</w:t>
      </w:r>
    </w:p>
    <w:p w14:paraId="00000197">
      <w:pPr>
        <w:rPr>
          <w:rFonts w:ascii="Cambria" w:hAnsi="Cambria" w:eastAsia="Cambria" w:cs="Cambria"/>
        </w:rPr>
      </w:pPr>
      <w:r>
        <w:rPr>
          <w:rFonts w:ascii="Cambria" w:hAnsi="Cambria" w:eastAsia="Cambria" w:cs="Cambria"/>
          <w:b/>
          <w:bCs/>
          <w:rtl w:val="0"/>
        </w:rPr>
        <w:t>Test Areas:</w:t>
      </w:r>
    </w:p>
    <w:p w14:paraId="00000198">
      <w:pPr>
        <w:numPr>
          <w:ilvl w:val="0"/>
          <w:numId w:val="36"/>
        </w:numPr>
        <w:ind w:left="720" w:hanging="360"/>
        <w:rPr>
          <w:rFonts w:ascii="Cambria" w:hAnsi="Cambria" w:eastAsia="Cambria" w:cs="Cambria"/>
        </w:rPr>
      </w:pPr>
      <w:r>
        <w:rPr>
          <w:rFonts w:ascii="Cambria" w:hAnsi="Cambria" w:eastAsia="Cambria" w:cs="Cambria"/>
          <w:rtl w:val="0"/>
        </w:rPr>
        <w:t>Image upload</w:t>
      </w:r>
    </w:p>
    <w:p w14:paraId="00000199">
      <w:pPr>
        <w:numPr>
          <w:ilvl w:val="0"/>
          <w:numId w:val="36"/>
        </w:numPr>
        <w:ind w:left="720" w:hanging="360"/>
        <w:rPr>
          <w:rFonts w:ascii="Cambria" w:hAnsi="Cambria" w:eastAsia="Cambria" w:cs="Cambria"/>
        </w:rPr>
      </w:pPr>
      <w:r>
        <w:rPr>
          <w:rFonts w:ascii="Cambria" w:hAnsi="Cambria" w:eastAsia="Cambria" w:cs="Cambria"/>
          <w:rtl w:val="0"/>
        </w:rPr>
        <w:t>Buttons</w:t>
      </w:r>
    </w:p>
    <w:p w14:paraId="0000019A">
      <w:pPr>
        <w:numPr>
          <w:ilvl w:val="0"/>
          <w:numId w:val="36"/>
        </w:numPr>
        <w:ind w:left="720" w:hanging="360"/>
        <w:rPr>
          <w:rFonts w:ascii="Cambria" w:hAnsi="Cambria" w:eastAsia="Cambria" w:cs="Cambria"/>
        </w:rPr>
      </w:pPr>
      <w:r>
        <w:rPr>
          <w:rFonts w:ascii="Cambria" w:hAnsi="Cambria" w:eastAsia="Cambria" w:cs="Cambria"/>
          <w:rtl w:val="0"/>
        </w:rPr>
        <w:t>Navigation menu</w:t>
      </w:r>
    </w:p>
    <w:p w14:paraId="0000019B">
      <w:pPr>
        <w:numPr>
          <w:ilvl w:val="0"/>
          <w:numId w:val="36"/>
        </w:numPr>
        <w:ind w:left="720" w:hanging="360"/>
        <w:rPr>
          <w:rFonts w:ascii="Cambria" w:hAnsi="Cambria" w:eastAsia="Cambria" w:cs="Cambria"/>
        </w:rPr>
      </w:pPr>
      <w:r>
        <w:rPr>
          <w:rFonts w:ascii="Cambria" w:hAnsi="Cambria" w:eastAsia="Cambria" w:cs="Cambria"/>
          <w:rtl w:val="0"/>
        </w:rPr>
        <w:t>Display sections</w:t>
      </w:r>
    </w:p>
    <w:p w14:paraId="0000019C">
      <w:pPr>
        <w:rPr>
          <w:rFonts w:ascii="Cambria" w:hAnsi="Cambria" w:eastAsia="Cambria" w:cs="Cambria"/>
        </w:rPr>
      </w:pPr>
      <w:r>
        <w:rPr>
          <w:rFonts w:ascii="Cambria" w:hAnsi="Cambria" w:eastAsia="Cambria" w:cs="Cambria"/>
          <w:b/>
          <w:bCs/>
          <w:rtl w:val="0"/>
        </w:rPr>
        <w:t>Expected Output:</w:t>
      </w:r>
    </w:p>
    <w:p w14:paraId="0000019D">
      <w:pPr>
        <w:numPr>
          <w:ilvl w:val="0"/>
          <w:numId w:val="37"/>
        </w:numPr>
        <w:ind w:left="720" w:hanging="360"/>
        <w:rPr>
          <w:rFonts w:ascii="Cambria" w:hAnsi="Cambria" w:eastAsia="Cambria" w:cs="Cambria"/>
        </w:rPr>
      </w:pPr>
      <w:r>
        <w:rPr>
          <w:rFonts w:ascii="Cambria" w:hAnsi="Cambria" w:eastAsia="Cambria" w:cs="Cambria"/>
          <w:rtl w:val="0"/>
        </w:rPr>
        <w:t>No crashes</w:t>
      </w:r>
    </w:p>
    <w:p w14:paraId="0000019E">
      <w:pPr>
        <w:numPr>
          <w:ilvl w:val="0"/>
          <w:numId w:val="37"/>
        </w:numPr>
        <w:ind w:left="720" w:hanging="360"/>
        <w:rPr>
          <w:rFonts w:ascii="Cambria" w:hAnsi="Cambria" w:eastAsia="Cambria" w:cs="Cambria"/>
        </w:rPr>
      </w:pPr>
      <w:r>
        <w:rPr>
          <w:rFonts w:ascii="Cambria" w:hAnsi="Cambria" w:eastAsia="Cambria" w:cs="Cambria"/>
          <w:rtl w:val="0"/>
        </w:rPr>
        <w:t>Proper loading indicators</w:t>
      </w:r>
    </w:p>
    <w:p w14:paraId="0000019F">
      <w:pPr>
        <w:numPr>
          <w:ilvl w:val="0"/>
          <w:numId w:val="37"/>
        </w:numPr>
        <w:ind w:left="720" w:hanging="360"/>
        <w:rPr>
          <w:rFonts w:ascii="Cambria" w:hAnsi="Cambria" w:eastAsia="Cambria" w:cs="Cambria"/>
        </w:rPr>
      </w:pPr>
      <w:r>
        <w:rPr>
          <w:rFonts w:ascii="Cambria" w:hAnsi="Cambria" w:eastAsia="Cambria" w:cs="Cambria"/>
          <w:rtl w:val="0"/>
        </w:rPr>
        <w:t>Correct display of results</w:t>
      </w:r>
    </w:p>
    <w:p w14:paraId="000001A0">
      <w:pPr>
        <w:rPr>
          <w:rFonts w:ascii="Cambria" w:hAnsi="Cambria" w:eastAsia="Cambria" w:cs="Cambria"/>
          <w:sz w:val="28"/>
          <w:szCs w:val="28"/>
        </w:rPr>
      </w:pPr>
    </w:p>
    <w:p w14:paraId="000001A1">
      <w:pPr>
        <w:rPr>
          <w:rFonts w:ascii="Cambria" w:hAnsi="Cambria" w:eastAsia="Cambria" w:cs="Cambria"/>
          <w:b/>
          <w:bCs/>
          <w:sz w:val="28"/>
          <w:szCs w:val="28"/>
        </w:rPr>
      </w:pPr>
      <w:r>
        <w:rPr>
          <w:rFonts w:ascii="Cambria" w:hAnsi="Cambria" w:eastAsia="Cambria" w:cs="Cambria"/>
          <w:b/>
          <w:bCs/>
          <w:sz w:val="28"/>
          <w:szCs w:val="28"/>
          <w:rtl w:val="0"/>
        </w:rPr>
        <w:t>Activity 5.2: Quality Evaluation</w:t>
      </w:r>
    </w:p>
    <w:p w14:paraId="000001A2">
      <w:pPr>
        <w:rPr>
          <w:rFonts w:ascii="Cambria" w:hAnsi="Cambria" w:eastAsia="Cambria" w:cs="Cambria"/>
        </w:rPr>
      </w:pPr>
      <w:r>
        <w:rPr>
          <w:rFonts w:ascii="Cambria" w:hAnsi="Cambria" w:eastAsia="Cambria" w:cs="Cambria"/>
          <w:b/>
          <w:bCs/>
          <w:rtl w:val="0"/>
        </w:rPr>
        <w:t>Metrics Evaluated:</w:t>
      </w:r>
    </w:p>
    <w:p w14:paraId="000001A3">
      <w:pPr>
        <w:numPr>
          <w:ilvl w:val="0"/>
          <w:numId w:val="38"/>
        </w:numPr>
        <w:ind w:left="720" w:hanging="360"/>
        <w:rPr>
          <w:rFonts w:ascii="Cambria" w:hAnsi="Cambria" w:eastAsia="Cambria" w:cs="Cambria"/>
        </w:rPr>
      </w:pPr>
      <w:r>
        <w:rPr>
          <w:rFonts w:ascii="Cambria" w:hAnsi="Cambria" w:eastAsia="Cambria" w:cs="Cambria"/>
          <w:rtl w:val="0"/>
        </w:rPr>
        <w:t>Image detection accuracy</w:t>
      </w:r>
    </w:p>
    <w:p w14:paraId="000001A4">
      <w:pPr>
        <w:numPr>
          <w:ilvl w:val="0"/>
          <w:numId w:val="38"/>
        </w:numPr>
        <w:ind w:left="720" w:hanging="360"/>
        <w:rPr>
          <w:rFonts w:ascii="Cambria" w:hAnsi="Cambria" w:eastAsia="Cambria" w:cs="Cambria"/>
        </w:rPr>
      </w:pPr>
      <w:r>
        <w:rPr>
          <w:rFonts w:ascii="Cambria" w:hAnsi="Cambria" w:eastAsia="Cambria" w:cs="Cambria"/>
          <w:rtl w:val="0"/>
        </w:rPr>
        <w:t>Recipe relevance</w:t>
      </w:r>
    </w:p>
    <w:p w14:paraId="000001A5">
      <w:pPr>
        <w:numPr>
          <w:ilvl w:val="0"/>
          <w:numId w:val="38"/>
        </w:numPr>
        <w:ind w:left="720" w:hanging="360"/>
        <w:rPr>
          <w:rFonts w:ascii="Cambria" w:hAnsi="Cambria" w:eastAsia="Cambria" w:cs="Cambria"/>
        </w:rPr>
      </w:pPr>
      <w:r>
        <w:rPr>
          <w:rFonts w:ascii="Cambria" w:hAnsi="Cambria" w:eastAsia="Cambria" w:cs="Cambria"/>
          <w:rtl w:val="0"/>
        </w:rPr>
        <w:t>Substitute usefulness</w:t>
      </w:r>
    </w:p>
    <w:p w14:paraId="000001A6">
      <w:pPr>
        <w:numPr>
          <w:ilvl w:val="0"/>
          <w:numId w:val="38"/>
        </w:numPr>
        <w:ind w:left="720" w:hanging="360"/>
        <w:rPr>
          <w:rFonts w:ascii="Cambria" w:hAnsi="Cambria" w:eastAsia="Cambria" w:cs="Cambria"/>
        </w:rPr>
      </w:pPr>
      <w:r>
        <w:rPr>
          <w:rFonts w:ascii="Cambria" w:hAnsi="Cambria" w:eastAsia="Cambria" w:cs="Cambria"/>
          <w:rtl w:val="0"/>
        </w:rPr>
        <w:t>Health score reliability</w:t>
      </w:r>
    </w:p>
    <w:p w14:paraId="000001A7">
      <w:pPr>
        <w:numPr>
          <w:ilvl w:val="0"/>
          <w:numId w:val="38"/>
        </w:numPr>
        <w:ind w:left="720" w:hanging="360"/>
        <w:rPr>
          <w:rFonts w:ascii="Cambria" w:hAnsi="Cambria" w:eastAsia="Cambria" w:cs="Cambria"/>
        </w:rPr>
      </w:pPr>
      <w:r>
        <w:rPr>
          <w:rFonts w:ascii="Cambria" w:hAnsi="Cambria" w:eastAsia="Cambria" w:cs="Cambria"/>
          <w:rtl w:val="0"/>
        </w:rPr>
        <w:t>Response time</w:t>
      </w:r>
    </w:p>
    <w:p w14:paraId="000001A8">
      <w:pPr>
        <w:numPr>
          <w:ilvl w:val="0"/>
          <w:numId w:val="38"/>
        </w:numPr>
        <w:ind w:left="720" w:hanging="360"/>
        <w:rPr>
          <w:rFonts w:ascii="Cambria" w:hAnsi="Cambria" w:eastAsia="Cambria" w:cs="Cambria"/>
        </w:rPr>
      </w:pPr>
      <w:r>
        <w:rPr>
          <w:rFonts w:ascii="Cambria" w:hAnsi="Cambria" w:eastAsia="Cambria" w:cs="Cambria"/>
          <w:rtl w:val="0"/>
        </w:rPr>
        <w:t>UI usability</w:t>
      </w:r>
    </w:p>
    <w:p w14:paraId="000001A9">
      <w:pPr>
        <w:rPr>
          <w:rFonts w:ascii="Cambria" w:hAnsi="Cambria" w:eastAsia="Cambria" w:cs="Cambria"/>
          <w:sz w:val="28"/>
          <w:szCs w:val="28"/>
        </w:rPr>
      </w:pPr>
      <w:r>
        <w:rPr>
          <w:rFonts w:ascii="Cambria" w:hAnsi="Cambria" w:eastAsia="Cambria" w:cs="Cambria"/>
          <w:b/>
          <w:bCs/>
          <w:sz w:val="28"/>
          <w:szCs w:val="28"/>
          <w:rtl w:val="0"/>
        </w:rPr>
        <w:t>Evaluation Results:</w:t>
      </w:r>
    </w:p>
    <w:tbl>
      <w:tblPr>
        <w:tblStyle w:val="26"/>
        <w:tblW w:w="3917" w:type="dxa"/>
        <w:tblInd w:w="0" w:type="dxa"/>
        <w:tblLayout w:type="fixed"/>
        <w:tblCellMar>
          <w:top w:w="15" w:type="dxa"/>
          <w:left w:w="15" w:type="dxa"/>
          <w:bottom w:w="15" w:type="dxa"/>
          <w:right w:w="15" w:type="dxa"/>
        </w:tblCellMar>
      </w:tblPr>
      <w:tblGrid>
        <w:gridCol w:w="2516"/>
        <w:gridCol w:w="1402"/>
      </w:tblGrid>
      <w:tr w14:paraId="3337C6F8">
        <w:tblPrEx>
          <w:tblCellMar>
            <w:top w:w="15" w:type="dxa"/>
            <w:left w:w="15" w:type="dxa"/>
            <w:bottom w:w="15" w:type="dxa"/>
            <w:right w:w="15" w:type="dxa"/>
          </w:tblCellMar>
        </w:tblPrEx>
        <w:trPr>
          <w:tblHeader/>
        </w:trPr>
        <w:tc>
          <w:tcPr>
            <w:vAlign w:val="center"/>
          </w:tcPr>
          <w:p w14:paraId="000001AA">
            <w:pPr>
              <w:rPr>
                <w:rFonts w:ascii="Cambria" w:hAnsi="Cambria" w:eastAsia="Cambria" w:cs="Cambria"/>
                <w:b/>
                <w:bCs/>
              </w:rPr>
            </w:pPr>
            <w:r>
              <w:rPr>
                <w:rFonts w:ascii="Cambria" w:hAnsi="Cambria" w:eastAsia="Cambria" w:cs="Cambria"/>
                <w:b/>
                <w:bCs/>
                <w:rtl w:val="0"/>
              </w:rPr>
              <w:t>Metric</w:t>
            </w:r>
          </w:p>
        </w:tc>
        <w:tc>
          <w:tcPr>
            <w:vAlign w:val="center"/>
          </w:tcPr>
          <w:p w14:paraId="000001AB">
            <w:pPr>
              <w:rPr>
                <w:rFonts w:ascii="Cambria" w:hAnsi="Cambria" w:eastAsia="Cambria" w:cs="Cambria"/>
                <w:b/>
                <w:bCs/>
              </w:rPr>
            </w:pPr>
            <w:r>
              <w:rPr>
                <w:rFonts w:ascii="Cambria" w:hAnsi="Cambria" w:eastAsia="Cambria" w:cs="Cambria"/>
                <w:b/>
                <w:bCs/>
                <w:rtl w:val="0"/>
              </w:rPr>
              <w:t>Rating</w:t>
            </w:r>
          </w:p>
        </w:tc>
      </w:tr>
      <w:tr w14:paraId="1A1479AE">
        <w:tblPrEx>
          <w:tblCellMar>
            <w:top w:w="15" w:type="dxa"/>
            <w:left w:w="15" w:type="dxa"/>
            <w:bottom w:w="15" w:type="dxa"/>
            <w:right w:w="15" w:type="dxa"/>
          </w:tblCellMar>
        </w:tblPrEx>
        <w:tc>
          <w:tcPr>
            <w:vAlign w:val="center"/>
          </w:tcPr>
          <w:p w14:paraId="000001AC">
            <w:pPr>
              <w:rPr>
                <w:rFonts w:ascii="Cambria" w:hAnsi="Cambria" w:eastAsia="Cambria" w:cs="Cambria"/>
              </w:rPr>
            </w:pPr>
            <w:r>
              <w:rPr>
                <w:rFonts w:ascii="Cambria" w:hAnsi="Cambria" w:eastAsia="Cambria" w:cs="Cambria"/>
                <w:rtl w:val="0"/>
              </w:rPr>
              <w:t>Image Detection Accuracy</w:t>
            </w:r>
          </w:p>
        </w:tc>
        <w:tc>
          <w:tcPr>
            <w:vAlign w:val="center"/>
          </w:tcPr>
          <w:p w14:paraId="000001AD">
            <w:pPr>
              <w:rPr>
                <w:rFonts w:ascii="Cambria" w:hAnsi="Cambria" w:eastAsia="Cambria" w:cs="Cambria"/>
              </w:rPr>
            </w:pPr>
            <w:r>
              <w:rPr>
                <w:rFonts w:ascii="Cambria" w:hAnsi="Cambria" w:eastAsia="Cambria" w:cs="Cambria"/>
                <w:rtl w:val="0"/>
              </w:rPr>
              <w:t>High</w:t>
            </w:r>
          </w:p>
        </w:tc>
      </w:tr>
      <w:tr w14:paraId="2E8C91CD">
        <w:tblPrEx>
          <w:tblCellMar>
            <w:top w:w="15" w:type="dxa"/>
            <w:left w:w="15" w:type="dxa"/>
            <w:bottom w:w="15" w:type="dxa"/>
            <w:right w:w="15" w:type="dxa"/>
          </w:tblCellMar>
        </w:tblPrEx>
        <w:tc>
          <w:tcPr>
            <w:vAlign w:val="center"/>
          </w:tcPr>
          <w:p w14:paraId="000001AE">
            <w:pPr>
              <w:rPr>
                <w:rFonts w:ascii="Cambria" w:hAnsi="Cambria" w:eastAsia="Cambria" w:cs="Cambria"/>
              </w:rPr>
            </w:pPr>
            <w:r>
              <w:rPr>
                <w:rFonts w:ascii="Cambria" w:hAnsi="Cambria" w:eastAsia="Cambria" w:cs="Cambria"/>
                <w:rtl w:val="0"/>
              </w:rPr>
              <w:t>Recipe Quality</w:t>
            </w:r>
          </w:p>
        </w:tc>
        <w:tc>
          <w:tcPr>
            <w:vAlign w:val="center"/>
          </w:tcPr>
          <w:p w14:paraId="000001AF">
            <w:pPr>
              <w:rPr>
                <w:rFonts w:ascii="Cambria" w:hAnsi="Cambria" w:eastAsia="Cambria" w:cs="Cambria"/>
              </w:rPr>
            </w:pPr>
            <w:r>
              <w:rPr>
                <w:rFonts w:ascii="Cambria" w:hAnsi="Cambria" w:eastAsia="Cambria" w:cs="Cambria"/>
                <w:rtl w:val="0"/>
              </w:rPr>
              <w:t>High</w:t>
            </w:r>
          </w:p>
        </w:tc>
      </w:tr>
      <w:tr w14:paraId="3B6F4988">
        <w:tblPrEx>
          <w:tblCellMar>
            <w:top w:w="15" w:type="dxa"/>
            <w:left w:w="15" w:type="dxa"/>
            <w:bottom w:w="15" w:type="dxa"/>
            <w:right w:w="15" w:type="dxa"/>
          </w:tblCellMar>
        </w:tblPrEx>
        <w:tc>
          <w:tcPr>
            <w:vAlign w:val="center"/>
          </w:tcPr>
          <w:p w14:paraId="000001B0">
            <w:pPr>
              <w:rPr>
                <w:rFonts w:ascii="Cambria" w:hAnsi="Cambria" w:eastAsia="Cambria" w:cs="Cambria"/>
              </w:rPr>
            </w:pPr>
            <w:r>
              <w:rPr>
                <w:rFonts w:ascii="Cambria" w:hAnsi="Cambria" w:eastAsia="Cambria" w:cs="Cambria"/>
                <w:rtl w:val="0"/>
              </w:rPr>
              <w:t>Health Score Consistency</w:t>
            </w:r>
          </w:p>
        </w:tc>
        <w:tc>
          <w:tcPr>
            <w:vAlign w:val="center"/>
          </w:tcPr>
          <w:p w14:paraId="000001B1">
            <w:pPr>
              <w:rPr>
                <w:rFonts w:ascii="Cambria" w:hAnsi="Cambria" w:eastAsia="Cambria" w:cs="Cambria"/>
              </w:rPr>
            </w:pPr>
            <w:r>
              <w:rPr>
                <w:rFonts w:ascii="Cambria" w:hAnsi="Cambria" w:eastAsia="Cambria" w:cs="Cambria"/>
                <w:rtl w:val="0"/>
              </w:rPr>
              <w:t>Medium–High</w:t>
            </w:r>
          </w:p>
        </w:tc>
      </w:tr>
      <w:tr w14:paraId="6532B1A8">
        <w:tblPrEx>
          <w:tblCellMar>
            <w:top w:w="15" w:type="dxa"/>
            <w:left w:w="15" w:type="dxa"/>
            <w:bottom w:w="15" w:type="dxa"/>
            <w:right w:w="15" w:type="dxa"/>
          </w:tblCellMar>
        </w:tblPrEx>
        <w:tc>
          <w:tcPr>
            <w:vAlign w:val="center"/>
          </w:tcPr>
          <w:p w14:paraId="000001B2">
            <w:pPr>
              <w:rPr>
                <w:rFonts w:ascii="Cambria" w:hAnsi="Cambria" w:eastAsia="Cambria" w:cs="Cambria"/>
              </w:rPr>
            </w:pPr>
            <w:r>
              <w:rPr>
                <w:rFonts w:ascii="Cambria" w:hAnsi="Cambria" w:eastAsia="Cambria" w:cs="Cambria"/>
                <w:rtl w:val="0"/>
              </w:rPr>
              <w:t>UI Usability</w:t>
            </w:r>
          </w:p>
        </w:tc>
        <w:tc>
          <w:tcPr>
            <w:vAlign w:val="center"/>
          </w:tcPr>
          <w:p w14:paraId="000001B3">
            <w:pPr>
              <w:rPr>
                <w:rFonts w:ascii="Cambria" w:hAnsi="Cambria" w:eastAsia="Cambria" w:cs="Cambria"/>
              </w:rPr>
            </w:pPr>
            <w:r>
              <w:rPr>
                <w:rFonts w:ascii="Cambria" w:hAnsi="Cambria" w:eastAsia="Cambria" w:cs="Cambria"/>
                <w:rtl w:val="0"/>
              </w:rPr>
              <w:t>High</w:t>
            </w:r>
          </w:p>
        </w:tc>
      </w:tr>
      <w:tr w14:paraId="10D3F29E">
        <w:tblPrEx>
          <w:tblCellMar>
            <w:top w:w="15" w:type="dxa"/>
            <w:left w:w="15" w:type="dxa"/>
            <w:bottom w:w="15" w:type="dxa"/>
            <w:right w:w="15" w:type="dxa"/>
          </w:tblCellMar>
        </w:tblPrEx>
        <w:tc>
          <w:tcPr>
            <w:vAlign w:val="center"/>
          </w:tcPr>
          <w:p w14:paraId="000001B4">
            <w:pPr>
              <w:rPr>
                <w:rFonts w:ascii="Cambria" w:hAnsi="Cambria" w:eastAsia="Cambria" w:cs="Cambria"/>
              </w:rPr>
            </w:pPr>
            <w:r>
              <w:rPr>
                <w:rFonts w:ascii="Cambria" w:hAnsi="Cambria" w:eastAsia="Cambria" w:cs="Cambria"/>
                <w:rtl w:val="0"/>
              </w:rPr>
              <w:t>Response Speed</w:t>
            </w:r>
          </w:p>
        </w:tc>
        <w:tc>
          <w:tcPr>
            <w:vAlign w:val="center"/>
          </w:tcPr>
          <w:p w14:paraId="000001B5">
            <w:pPr>
              <w:rPr>
                <w:rFonts w:ascii="Cambria" w:hAnsi="Cambria" w:eastAsia="Cambria" w:cs="Cambria"/>
              </w:rPr>
            </w:pPr>
            <w:r>
              <w:rPr>
                <w:rFonts w:ascii="Cambria" w:hAnsi="Cambria" w:eastAsia="Cambria" w:cs="Cambria"/>
                <w:rtl w:val="0"/>
              </w:rPr>
              <w:t>High</w:t>
            </w:r>
          </w:p>
        </w:tc>
      </w:tr>
    </w:tbl>
    <w:p w14:paraId="000001B6">
      <w:pPr>
        <w:rPr>
          <w:rFonts w:ascii="Cambria" w:hAnsi="Cambria" w:eastAsia="Cambria" w:cs="Cambria"/>
          <w:sz w:val="28"/>
          <w:szCs w:val="28"/>
        </w:rPr>
      </w:pPr>
    </w:p>
    <w:p w14:paraId="000001B7">
      <w:pPr>
        <w:rPr>
          <w:rFonts w:ascii="Cambria" w:hAnsi="Cambria" w:eastAsia="Cambria" w:cs="Cambria"/>
          <w:b/>
          <w:bCs/>
          <w:sz w:val="28"/>
          <w:szCs w:val="28"/>
        </w:rPr>
      </w:pPr>
      <w:r>
        <w:rPr>
          <w:rFonts w:ascii="Cambria" w:hAnsi="Cambria" w:eastAsia="Cambria" w:cs="Cambria"/>
          <w:b/>
          <w:bCs/>
          <w:sz w:val="28"/>
          <w:szCs w:val="28"/>
          <w:rtl w:val="0"/>
        </w:rPr>
        <w:t>Activity 5.3: Performance Optimization</w:t>
      </w:r>
    </w:p>
    <w:p w14:paraId="000001B8">
      <w:pPr>
        <w:rPr>
          <w:rFonts w:ascii="Cambria" w:hAnsi="Cambria" w:eastAsia="Cambria" w:cs="Cambria"/>
        </w:rPr>
      </w:pPr>
      <w:r>
        <w:rPr>
          <w:rFonts w:ascii="Cambria" w:hAnsi="Cambria" w:eastAsia="Cambria" w:cs="Cambria"/>
          <w:b/>
          <w:bCs/>
          <w:rtl w:val="0"/>
        </w:rPr>
        <w:t>Improvements Made:</w:t>
      </w:r>
    </w:p>
    <w:p w14:paraId="000001B9">
      <w:pPr>
        <w:numPr>
          <w:ilvl w:val="0"/>
          <w:numId w:val="39"/>
        </w:numPr>
        <w:ind w:left="720" w:hanging="360"/>
        <w:rPr>
          <w:rFonts w:ascii="Cambria" w:hAnsi="Cambria" w:eastAsia="Cambria" w:cs="Cambria"/>
        </w:rPr>
      </w:pPr>
      <w:r>
        <w:rPr>
          <w:rFonts w:ascii="Cambria" w:hAnsi="Cambria" w:eastAsia="Cambria" w:cs="Cambria"/>
          <w:rtl w:val="0"/>
        </w:rPr>
        <w:t>Image resizing before sending to AI</w:t>
      </w:r>
    </w:p>
    <w:p w14:paraId="000001BA">
      <w:pPr>
        <w:numPr>
          <w:ilvl w:val="0"/>
          <w:numId w:val="39"/>
        </w:numPr>
        <w:ind w:left="720" w:hanging="360"/>
        <w:rPr>
          <w:rFonts w:ascii="Cambria" w:hAnsi="Cambria" w:eastAsia="Cambria" w:cs="Cambria"/>
        </w:rPr>
      </w:pPr>
      <w:r>
        <w:rPr>
          <w:rFonts w:ascii="Cambria" w:hAnsi="Cambria" w:eastAsia="Cambria" w:cs="Cambria"/>
          <w:rtl w:val="0"/>
        </w:rPr>
        <w:t>Caching detected pantry items</w:t>
      </w:r>
    </w:p>
    <w:p w14:paraId="000001BB">
      <w:pPr>
        <w:numPr>
          <w:ilvl w:val="0"/>
          <w:numId w:val="39"/>
        </w:numPr>
        <w:ind w:left="720" w:hanging="360"/>
        <w:rPr>
          <w:rFonts w:ascii="Cambria" w:hAnsi="Cambria" w:eastAsia="Cambria" w:cs="Cambria"/>
        </w:rPr>
      </w:pPr>
      <w:r>
        <w:rPr>
          <w:rFonts w:ascii="Cambria" w:hAnsi="Cambria" w:eastAsia="Cambria" w:cs="Cambria"/>
          <w:rtl w:val="0"/>
        </w:rPr>
        <w:t>Reduced API calls</w:t>
      </w:r>
    </w:p>
    <w:p w14:paraId="000001BC">
      <w:pPr>
        <w:numPr>
          <w:ilvl w:val="0"/>
          <w:numId w:val="39"/>
        </w:numPr>
        <w:ind w:left="720" w:hanging="360"/>
        <w:rPr>
          <w:rFonts w:ascii="Cambria" w:hAnsi="Cambria" w:eastAsia="Cambria" w:cs="Cambria"/>
        </w:rPr>
      </w:pPr>
      <w:r>
        <w:rPr>
          <w:rFonts w:ascii="Cambria" w:hAnsi="Cambria" w:eastAsia="Cambria" w:cs="Cambria"/>
          <w:rtl w:val="0"/>
        </w:rPr>
        <w:t>Added loading spinner</w:t>
      </w:r>
    </w:p>
    <w:p w14:paraId="000001BD">
      <w:pPr>
        <w:numPr>
          <w:ilvl w:val="0"/>
          <w:numId w:val="39"/>
        </w:numPr>
        <w:ind w:left="720" w:hanging="360"/>
        <w:rPr>
          <w:rFonts w:ascii="Cambria" w:hAnsi="Cambria" w:eastAsia="Cambria" w:cs="Cambria"/>
        </w:rPr>
      </w:pPr>
      <w:r>
        <w:rPr>
          <w:rFonts w:ascii="Cambria" w:hAnsi="Cambria" w:eastAsia="Cambria" w:cs="Cambria"/>
          <w:rtl w:val="0"/>
        </w:rPr>
        <w:t>Input validation for file type</w:t>
      </w:r>
    </w:p>
    <w:p w14:paraId="000001BE">
      <w:pPr>
        <w:numPr>
          <w:ilvl w:val="0"/>
          <w:numId w:val="39"/>
        </w:numPr>
        <w:ind w:left="720" w:hanging="360"/>
        <w:rPr>
          <w:rFonts w:ascii="Cambria" w:hAnsi="Cambria" w:eastAsia="Cambria" w:cs="Cambria"/>
        </w:rPr>
      </w:pPr>
      <w:r>
        <w:rPr>
          <w:rFonts w:ascii="Cambria" w:hAnsi="Cambria" w:eastAsia="Cambria" w:cs="Cambria"/>
          <w:rtl w:val="0"/>
        </w:rPr>
        <w:t>Error handling for API failures</w:t>
      </w:r>
    </w:p>
    <w:p w14:paraId="000001BF">
      <w:pPr>
        <w:ind w:left="720" w:firstLine="0"/>
        <w:rPr>
          <w:rFonts w:ascii="Cambria" w:hAnsi="Cambria" w:eastAsia="Cambria" w:cs="Cambria"/>
          <w:sz w:val="28"/>
          <w:szCs w:val="28"/>
        </w:rPr>
      </w:pPr>
      <w:r>
        <w:rPr>
          <w:rFonts w:ascii="Cambria" w:hAnsi="Cambria" w:eastAsia="Cambria" w:cs="Cambria"/>
          <w:sz w:val="28"/>
          <w:szCs w:val="28"/>
        </w:rPr>
        <w:drawing>
          <wp:inline distT="0" distB="0" distL="0" distR="0">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1993524617" name="image7.png"/>
                    <pic:cNvPicPr preferRelativeResize="0"/>
                  </pic:nvPicPr>
                  <pic:blipFill>
                    <a:blip r:embed="rId36"/>
                    <a:srcRect/>
                    <a:stretch>
                      <a:fillRect/>
                    </a:stretch>
                  </pic:blipFill>
                  <pic:spPr>
                    <a:xfrm>
                      <a:off x="0" y="0"/>
                      <a:ext cx="3800475" cy="1562100"/>
                    </a:xfrm>
                    <a:prstGeom prst="rect">
                      <a:avLst/>
                    </a:prstGeom>
                  </pic:spPr>
                </pic:pic>
              </a:graphicData>
            </a:graphic>
          </wp:inline>
        </w:drawing>
      </w:r>
    </w:p>
    <w:p w14:paraId="000001C0">
      <w:pPr>
        <w:rPr>
          <w:rFonts w:ascii="Cambria" w:hAnsi="Cambria" w:eastAsia="Cambria" w:cs="Cambria"/>
          <w:sz w:val="28"/>
          <w:szCs w:val="28"/>
        </w:rPr>
      </w:pPr>
    </w:p>
    <w:p w14:paraId="000001C1">
      <w:pPr>
        <w:rPr>
          <w:rFonts w:ascii="Cambria" w:hAnsi="Cambria" w:eastAsia="Cambria" w:cs="Cambria"/>
          <w:sz w:val="28"/>
          <w:szCs w:val="28"/>
        </w:rPr>
      </w:pPr>
    </w:p>
    <w:p w14:paraId="000001C2">
      <w:pPr>
        <w:rPr>
          <w:rFonts w:ascii="Cambria" w:hAnsi="Cambria" w:eastAsia="Cambria" w:cs="Cambria"/>
          <w:sz w:val="28"/>
          <w:szCs w:val="28"/>
        </w:rPr>
      </w:pPr>
    </w:p>
    <w:p w14:paraId="000001C3">
      <w:pPr>
        <w:rPr>
          <w:rFonts w:ascii="Cambria" w:hAnsi="Cambria" w:eastAsia="Cambria" w:cs="Cambria"/>
          <w:sz w:val="28"/>
          <w:szCs w:val="28"/>
        </w:rPr>
      </w:pPr>
    </w:p>
    <w:p w14:paraId="000001C4">
      <w:pPr>
        <w:rPr>
          <w:rFonts w:ascii="Cambria" w:hAnsi="Cambria" w:eastAsia="Cambria" w:cs="Cambria"/>
          <w:sz w:val="28"/>
          <w:szCs w:val="28"/>
        </w:rPr>
      </w:pPr>
    </w:p>
    <w:p w14:paraId="000001C5">
      <w:pPr>
        <w:rPr>
          <w:rFonts w:ascii="Cambria" w:hAnsi="Cambria" w:eastAsia="Cambria" w:cs="Cambria"/>
          <w:sz w:val="28"/>
          <w:szCs w:val="28"/>
        </w:rPr>
      </w:pPr>
    </w:p>
    <w:p w14:paraId="000001C6">
      <w:pPr>
        <w:rPr>
          <w:rFonts w:ascii="Cambria" w:hAnsi="Cambria" w:eastAsia="Cambria" w:cs="Cambria"/>
          <w:sz w:val="28"/>
          <w:szCs w:val="28"/>
        </w:rPr>
      </w:pPr>
    </w:p>
    <w:p w14:paraId="000001C7">
      <w:pPr>
        <w:rPr>
          <w:rFonts w:ascii="Cambria" w:hAnsi="Cambria" w:eastAsia="Cambria" w:cs="Cambria"/>
          <w:sz w:val="28"/>
          <w:szCs w:val="28"/>
        </w:rPr>
      </w:pPr>
    </w:p>
    <w:p w14:paraId="000001C8">
      <w:pPr>
        <w:rPr>
          <w:rFonts w:ascii="Cambria" w:hAnsi="Cambria" w:eastAsia="Cambria" w:cs="Cambria"/>
          <w:sz w:val="28"/>
          <w:szCs w:val="28"/>
        </w:rPr>
      </w:pPr>
    </w:p>
    <w:p w14:paraId="000001C9">
      <w:pPr>
        <w:rPr>
          <w:rFonts w:ascii="Cambria" w:hAnsi="Cambria" w:eastAsia="Cambria" w:cs="Cambria"/>
          <w:sz w:val="28"/>
          <w:szCs w:val="28"/>
        </w:rPr>
      </w:pPr>
    </w:p>
    <w:p w14:paraId="000001CA">
      <w:pPr>
        <w:rPr>
          <w:rFonts w:ascii="Cambria" w:hAnsi="Cambria" w:eastAsia="Cambria" w:cs="Cambria"/>
          <w:sz w:val="28"/>
          <w:szCs w:val="28"/>
        </w:rPr>
      </w:pPr>
    </w:p>
    <w:p w14:paraId="000001CB">
      <w:pPr>
        <w:pStyle w:val="3"/>
        <w:keepNext w:val="0"/>
        <w:keepLines w:val="0"/>
        <w:spacing w:after="80"/>
        <w:rPr>
          <w:rFonts w:ascii="Cambria" w:hAnsi="Cambria" w:eastAsia="Cambria" w:cs="Cambria"/>
          <w:b/>
          <w:bCs/>
          <w:sz w:val="30"/>
          <w:szCs w:val="30"/>
        </w:rPr>
      </w:pPr>
      <w:bookmarkStart w:id="7" w:name="_heading=h.qqnp4qsnbkek" w:colFirst="0" w:colLast="0"/>
      <w:bookmarkEnd w:id="7"/>
      <w:r>
        <w:rPr>
          <w:rFonts w:ascii="Cambria" w:hAnsi="Cambria" w:eastAsia="Cambria" w:cs="Cambria"/>
          <w:b/>
          <w:bCs/>
          <w:sz w:val="30"/>
          <w:szCs w:val="30"/>
          <w:rtl w:val="0"/>
        </w:rPr>
        <w:t>Conclusion</w:t>
      </w:r>
    </w:p>
    <w:p w14:paraId="000001CC">
      <w:pPr>
        <w:spacing w:before="240" w:after="240"/>
        <w:jc w:val="both"/>
        <w:rPr>
          <w:rFonts w:ascii="Cambria" w:hAnsi="Cambria" w:eastAsia="Cambria" w:cs="Cambria"/>
        </w:rPr>
      </w:pPr>
      <w:r>
        <w:rPr>
          <w:rFonts w:ascii="Cambria" w:hAnsi="Cambria" w:eastAsia="Cambria" w:cs="Cambria"/>
          <w:rtl w:val="0"/>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000001CD">
      <w:pPr>
        <w:spacing w:before="240" w:after="240"/>
        <w:jc w:val="both"/>
        <w:rPr>
          <w:rFonts w:ascii="Cambria" w:hAnsi="Cambria" w:eastAsia="Cambria" w:cs="Cambria"/>
        </w:rPr>
      </w:pPr>
      <w:r>
        <w:rPr>
          <w:rFonts w:ascii="Cambria" w:hAnsi="Cambria" w:eastAsia="Cambria" w:cs="Cambria"/>
          <w:rtl w:val="0"/>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000001CE">
      <w:pPr>
        <w:spacing w:before="240" w:after="240"/>
        <w:jc w:val="both"/>
        <w:rPr>
          <w:rFonts w:ascii="Cambria" w:hAnsi="Cambria" w:eastAsia="Cambria" w:cs="Cambria"/>
        </w:rPr>
      </w:pPr>
      <w:r>
        <w:rPr>
          <w:rFonts w:ascii="Cambria" w:hAnsi="Cambria" w:eastAsia="Cambria" w:cs="Cambria"/>
          <w:rtl w:val="0"/>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000001CF">
      <w:pPr>
        <w:spacing w:before="240" w:after="240"/>
        <w:jc w:val="both"/>
        <w:rPr>
          <w:rFonts w:ascii="Cambria" w:hAnsi="Cambria" w:eastAsia="Cambria" w:cs="Cambria"/>
        </w:rPr>
      </w:pPr>
      <w:r>
        <w:rPr>
          <w:rFonts w:ascii="Cambria" w:hAnsi="Cambria" w:eastAsia="Cambria" w:cs="Cambria"/>
          <w:rtl w:val="0"/>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00001D0">
      <w:pPr>
        <w:spacing w:before="240" w:after="240"/>
        <w:rPr>
          <w:rFonts w:ascii="Cambria" w:hAnsi="Cambria" w:eastAsia="Cambria" w:cs="Cambria"/>
        </w:rPr>
      </w:pPr>
    </w:p>
    <w:p w14:paraId="000001D1">
      <w:pPr>
        <w:spacing w:before="240" w:after="240"/>
        <w:rPr>
          <w:rFonts w:ascii="Cambria" w:hAnsi="Cambria" w:eastAsia="Cambria" w:cs="Cambria"/>
        </w:rPr>
      </w:pPr>
    </w:p>
    <w:p w14:paraId="000001D2">
      <w:pPr>
        <w:spacing w:before="240" w:after="240"/>
        <w:rPr>
          <w:rFonts w:ascii="Cambria" w:hAnsi="Cambria" w:eastAsia="Cambria" w:cs="Cambria"/>
        </w:rPr>
      </w:pPr>
    </w:p>
    <w:p w14:paraId="000001D3">
      <w:pPr>
        <w:spacing w:before="240" w:after="240"/>
        <w:rPr>
          <w:rFonts w:ascii="Cambria" w:hAnsi="Cambria" w:eastAsia="Cambria" w:cs="Cambria"/>
        </w:rPr>
      </w:pPr>
    </w:p>
    <w:p w14:paraId="000001D4">
      <w:pPr>
        <w:rPr>
          <w:rFonts w:ascii="Cambria" w:hAnsi="Cambria" w:eastAsia="Cambria" w:cs="Cambria"/>
        </w:rPr>
      </w:pPr>
    </w:p>
    <w:p w14:paraId="000001D5">
      <w:pPr>
        <w:rPr>
          <w:rFonts w:ascii="Cambria" w:hAnsi="Cambria" w:eastAsia="Cambria" w:cs="Cambria"/>
        </w:rPr>
      </w:pPr>
    </w:p>
    <w:p w14:paraId="000001D6">
      <w:pPr>
        <w:spacing w:before="240" w:after="240"/>
        <w:rPr>
          <w:rFonts w:ascii="Cambria" w:hAnsi="Cambria" w:eastAsia="Cambria" w:cs="Cambria"/>
        </w:rPr>
      </w:pPr>
    </w:p>
    <w:p w14:paraId="000001D7">
      <w:pPr>
        <w:rPr>
          <w:rFonts w:ascii="Cambria" w:hAnsi="Cambria" w:eastAsia="Cambria" w:cs="Cambria"/>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7C534EC-56B3-4B98-A1FB-2916C4ABD54A}"/>
  </w:font>
  <w:font w:name="Arial">
    <w:panose1 w:val="020B0604020202020204"/>
    <w:charset w:val="00"/>
    <w:family w:val="swiss"/>
    <w:pitch w:val="default"/>
    <w:sig w:usb0="E0002EFF" w:usb1="C000785B" w:usb2="00000009" w:usb3="00000000" w:csb0="400001FF" w:csb1="FFFF0000"/>
    <w:embedRegular r:id="rId2" w:fontKey="{36B72DB1-4CC3-487D-8918-F91DC508069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4F55C43-EB51-4F84-BF5D-C56E83B5F983}"/>
  </w:font>
  <w:font w:name="Wingdings">
    <w:panose1 w:val="05000000000000000000"/>
    <w:charset w:val="02"/>
    <w:family w:val="auto"/>
    <w:pitch w:val="default"/>
    <w:sig w:usb0="00000000" w:usb1="00000000" w:usb2="00000000" w:usb3="00000000" w:csb0="80000000" w:csb1="00000000"/>
    <w:embedRegular r:id="rId4" w:fontKey="{C4D7F262-D7D8-4C4A-A4DF-E92AF48D2965}"/>
  </w:font>
  <w:font w:name="Calibri">
    <w:panose1 w:val="020F0502020204030204"/>
    <w:charset w:val="00"/>
    <w:family w:val="swiss"/>
    <w:pitch w:val="default"/>
    <w:sig w:usb0="E4002EFF" w:usb1="C200247B" w:usb2="00000009" w:usb3="00000000" w:csb0="200001FF" w:csb1="00000000"/>
    <w:embedRegular r:id="rId5" w:fontKey="{A845AB09-4D38-4184-B329-4BF12D16827E}"/>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embedRegular r:id="rId6" w:fontKey="{A1941432-FF30-4833-BD4B-E2243F1236C0}"/>
  </w:font>
  <w:font w:name="Cambria">
    <w:panose1 w:val="02040503050406030204"/>
    <w:charset w:val="00"/>
    <w:family w:val="auto"/>
    <w:pitch w:val="default"/>
    <w:sig w:usb0="E00006FF" w:usb1="420024FF" w:usb2="02000000" w:usb3="00000000" w:csb0="2000019F" w:csb1="00000000"/>
    <w:embedRegular r:id="rId7" w:fontKey="{9BC6FCB6-90A5-4C92-9521-C3AE664FCD8C}"/>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8" w:fontKey="{7E4D85B3-F15D-42D8-95B2-52B6F998E852}"/>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144">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8">
    <w:pPr>
      <w:pStyle w:val="17"/>
      <w:ind w:firstLine="3152" w:firstLineChars="750"/>
      <w:jc w:val="both"/>
      <w:rPr>
        <w:rFonts w:hint="default" w:ascii="Arial Black" w:hAnsi="Arial Black" w:eastAsia="Cambria" w:cs="Arial Black"/>
        <w:b/>
        <w:bCs/>
        <w:sz w:val="42"/>
        <w:szCs w:val="42"/>
        <w:lang w:val="en-IN"/>
      </w:rPr>
    </w:pPr>
    <w:bookmarkStart w:id="8" w:name="_heading=h.hanss5hphxq5" w:colFirst="0" w:colLast="0"/>
    <w:bookmarkEnd w:id="8"/>
    <w:r>
      <w:rPr>
        <w:rFonts w:hint="default" w:ascii="Arial Black" w:hAnsi="Arial Black" w:eastAsia="Cambria" w:cs="Arial Black"/>
        <w:b/>
        <w:bCs/>
        <w:sz w:val="42"/>
        <w:szCs w:val="42"/>
        <w:lang w:val="en-IN"/>
      </w:rPr>
      <w:t>KITCHEN VISION</w:t>
    </w:r>
  </w:p>
  <w:p w14:paraId="000001D9">
    <w:r>
      <w:rPr>
        <w:rtl w:val="0"/>
      </w:rPr>
      <w:t xml:space="preserve">                                                                                                                                                                        </w:t>
    </w:r>
  </w:p>
  <w:p w14:paraId="000001D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8461FADE"/>
    <w:multiLevelType w:val="multilevel"/>
    <w:tmpl w:val="8461FAD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9288B902"/>
    <w:multiLevelType w:val="multilevel"/>
    <w:tmpl w:val="9288B90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B0F1ACD9"/>
    <w:multiLevelType w:val="multilevel"/>
    <w:tmpl w:val="B0F1ACD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B5E306ED"/>
    <w:multiLevelType w:val="multilevel"/>
    <w:tmpl w:val="B5E306E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BE923771"/>
    <w:multiLevelType w:val="multilevel"/>
    <w:tmpl w:val="BE92377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C8879AEF"/>
    <w:multiLevelType w:val="multilevel"/>
    <w:tmpl w:val="C8879AEF"/>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0">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E093A4B0"/>
    <w:multiLevelType w:val="multilevel"/>
    <w:tmpl w:val="E093A4B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F7735DC9"/>
    <w:multiLevelType w:val="multilevel"/>
    <w:tmpl w:val="F7735DC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0053208E"/>
    <w:multiLevelType w:val="multilevel"/>
    <w:tmpl w:val="0053208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7">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0E640482"/>
    <w:multiLevelType w:val="multilevel"/>
    <w:tmpl w:val="0E64048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243FCF68"/>
    <w:multiLevelType w:val="multilevel"/>
    <w:tmpl w:val="243FCF6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1">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4">
    <w:nsid w:val="30FC5B15"/>
    <w:multiLevelType w:val="multilevel"/>
    <w:tmpl w:val="30FC5B1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5">
    <w:nsid w:val="39A0D9AC"/>
    <w:multiLevelType w:val="multilevel"/>
    <w:tmpl w:val="39A0D9A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6">
    <w:nsid w:val="46A08BB8"/>
    <w:multiLevelType w:val="multilevel"/>
    <w:tmpl w:val="46A08B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7">
    <w:nsid w:val="4C1BAE26"/>
    <w:multiLevelType w:val="multilevel"/>
    <w:tmpl w:val="4C1BAE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8">
    <w:nsid w:val="4D4DC07F"/>
    <w:multiLevelType w:val="multilevel"/>
    <w:tmpl w:val="4D4DC07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9">
    <w:nsid w:val="4D94DA66"/>
    <w:multiLevelType w:val="multilevel"/>
    <w:tmpl w:val="4D94DA6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0">
    <w:nsid w:val="58765686"/>
    <w:multiLevelType w:val="multilevel"/>
    <w:tmpl w:val="5876568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1">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2">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3">
    <w:nsid w:val="60382F6E"/>
    <w:multiLevelType w:val="multilevel"/>
    <w:tmpl w:val="60382F6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4">
    <w:nsid w:val="629F7852"/>
    <w:multiLevelType w:val="multilevel"/>
    <w:tmpl w:val="629F785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5">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6">
    <w:nsid w:val="77ECEA79"/>
    <w:multiLevelType w:val="multilevel"/>
    <w:tmpl w:val="77ECEA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7">
    <w:nsid w:val="7C246926"/>
    <w:multiLevelType w:val="multilevel"/>
    <w:tmpl w:val="7C2469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8">
    <w:nsid w:val="7DEC2089"/>
    <w:multiLevelType w:val="multilevel"/>
    <w:tmpl w:val="7DEC208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6"/>
  </w:num>
  <w:num w:numId="2">
    <w:abstractNumId w:val="10"/>
  </w:num>
  <w:num w:numId="3">
    <w:abstractNumId w:val="31"/>
  </w:num>
  <w:num w:numId="4">
    <w:abstractNumId w:val="8"/>
  </w:num>
  <w:num w:numId="5">
    <w:abstractNumId w:val="6"/>
  </w:num>
  <w:num w:numId="6">
    <w:abstractNumId w:val="18"/>
  </w:num>
  <w:num w:numId="7">
    <w:abstractNumId w:val="22"/>
  </w:num>
  <w:num w:numId="8">
    <w:abstractNumId w:val="35"/>
  </w:num>
  <w:num w:numId="9">
    <w:abstractNumId w:val="17"/>
  </w:num>
  <w:num w:numId="10">
    <w:abstractNumId w:val="2"/>
  </w:num>
  <w:num w:numId="11">
    <w:abstractNumId w:val="23"/>
  </w:num>
  <w:num w:numId="12">
    <w:abstractNumId w:val="32"/>
  </w:num>
  <w:num w:numId="13">
    <w:abstractNumId w:val="9"/>
  </w:num>
  <w:num w:numId="14">
    <w:abstractNumId w:val="28"/>
  </w:num>
  <w:num w:numId="15">
    <w:abstractNumId w:val="14"/>
  </w:num>
  <w:num w:numId="16">
    <w:abstractNumId w:val="21"/>
  </w:num>
  <w:num w:numId="17">
    <w:abstractNumId w:val="12"/>
  </w:num>
  <w:num w:numId="18">
    <w:abstractNumId w:val="11"/>
  </w:num>
  <w:num w:numId="19">
    <w:abstractNumId w:val="4"/>
  </w:num>
  <w:num w:numId="20">
    <w:abstractNumId w:val="27"/>
  </w:num>
  <w:num w:numId="21">
    <w:abstractNumId w:val="33"/>
  </w:num>
  <w:num w:numId="22">
    <w:abstractNumId w:val="19"/>
  </w:num>
  <w:num w:numId="23">
    <w:abstractNumId w:val="26"/>
  </w:num>
  <w:num w:numId="24">
    <w:abstractNumId w:val="5"/>
  </w:num>
  <w:num w:numId="25">
    <w:abstractNumId w:val="37"/>
  </w:num>
  <w:num w:numId="26">
    <w:abstractNumId w:val="36"/>
  </w:num>
  <w:num w:numId="27">
    <w:abstractNumId w:val="7"/>
  </w:num>
  <w:num w:numId="28">
    <w:abstractNumId w:val="34"/>
  </w:num>
  <w:num w:numId="29">
    <w:abstractNumId w:val="3"/>
  </w:num>
  <w:num w:numId="30">
    <w:abstractNumId w:val="25"/>
  </w:num>
  <w:num w:numId="31">
    <w:abstractNumId w:val="1"/>
  </w:num>
  <w:num w:numId="32">
    <w:abstractNumId w:val="30"/>
  </w:num>
  <w:num w:numId="33">
    <w:abstractNumId w:val="38"/>
  </w:num>
  <w:num w:numId="34">
    <w:abstractNumId w:val="0"/>
  </w:num>
  <w:num w:numId="35">
    <w:abstractNumId w:val="20"/>
  </w:num>
  <w:num w:numId="36">
    <w:abstractNumId w:val="29"/>
  </w:num>
  <w:num w:numId="37">
    <w:abstractNumId w:val="15"/>
  </w:num>
  <w:num w:numId="38">
    <w:abstractNumId w:val="1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AB62497"/>
    <w:rsid w:val="494019FE"/>
    <w:rsid w:val="4DDF5860"/>
    <w:rsid w:val="5932110C"/>
    <w:rsid w:val="63812D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1"/>
    <w:unhideWhenUsed/>
    <w:qFormat/>
    <w:uiPriority w:val="99"/>
    <w:pPr>
      <w:tabs>
        <w:tab w:val="center" w:pos="4513"/>
        <w:tab w:val="right" w:pos="9026"/>
      </w:tabs>
      <w:spacing w:line="240" w:lineRule="auto"/>
    </w:pPr>
  </w:style>
  <w:style w:type="paragraph" w:styleId="11">
    <w:name w:val="header"/>
    <w:basedOn w:val="1"/>
    <w:link w:val="20"/>
    <w:unhideWhenUsed/>
    <w:qFormat/>
    <w:uiPriority w:val="99"/>
    <w:pPr>
      <w:tabs>
        <w:tab w:val="center" w:pos="4513"/>
        <w:tab w:val="right" w:pos="9026"/>
      </w:tabs>
      <w:spacing w:line="240" w:lineRule="auto"/>
    </w:pPr>
  </w:style>
  <w:style w:type="character" w:styleId="12">
    <w:name w:val="HTML Code"/>
    <w:basedOn w:val="8"/>
    <w:semiHidden/>
    <w:unhideWhenUsed/>
    <w:qFormat/>
    <w:uiPriority w:val="99"/>
    <w:rPr>
      <w:rFonts w:ascii="Courier New" w:hAnsi="Courier New" w:eastAsia="Times New Roman" w:cs="Courier New"/>
      <w:sz w:val="20"/>
      <w:szCs w:val="20"/>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rPr>
  </w:style>
  <w:style w:type="character" w:styleId="15">
    <w:name w:val="Strong"/>
    <w:basedOn w:val="8"/>
    <w:qFormat/>
    <w:uiPriority w:val="22"/>
    <w:rPr>
      <w:b/>
      <w:bCs/>
    </w:rPr>
  </w:style>
  <w:style w:type="paragraph" w:styleId="16">
    <w:name w:val="Subtitle"/>
    <w:basedOn w:val="1"/>
    <w:next w:val="1"/>
    <w:qFormat/>
    <w:uiPriority w:val="0"/>
    <w:pPr>
      <w:keepNext/>
      <w:keepLines/>
      <w:spacing w:after="320"/>
    </w:pPr>
    <w:rPr>
      <w:color w:val="666666"/>
      <w:sz w:val="30"/>
      <w:szCs w:val="30"/>
    </w:rPr>
  </w:style>
  <w:style w:type="paragraph" w:styleId="17">
    <w:name w:val="Title"/>
    <w:basedOn w:val="1"/>
    <w:next w:val="1"/>
    <w:link w:val="22"/>
    <w:qFormat/>
    <w:uiPriority w:val="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qFormat/>
    <w:uiPriority w:val="0"/>
  </w:style>
  <w:style w:type="character" w:customStyle="1" w:styleId="20">
    <w:name w:val="Header Char"/>
    <w:basedOn w:val="8"/>
    <w:link w:val="11"/>
    <w:qFormat/>
    <w:uiPriority w:val="99"/>
  </w:style>
  <w:style w:type="character" w:customStyle="1" w:styleId="21">
    <w:name w:val="Footer Char"/>
    <w:basedOn w:val="8"/>
    <w:link w:val="10"/>
    <w:qFormat/>
    <w:uiPriority w:val="99"/>
  </w:style>
  <w:style w:type="character" w:customStyle="1" w:styleId="22">
    <w:name w:val="Title Char"/>
    <w:basedOn w:val="8"/>
    <w:link w:val="17"/>
    <w:qFormat/>
    <w:uiPriority w:val="10"/>
    <w:rPr>
      <w:sz w:val="52"/>
      <w:szCs w:val="52"/>
    </w:rPr>
  </w:style>
  <w:style w:type="character" w:customStyle="1" w:styleId="23">
    <w:name w:val="Unresolved Mention"/>
    <w:basedOn w:val="8"/>
    <w:semiHidden/>
    <w:unhideWhenUsed/>
    <w:qFormat/>
    <w:uiPriority w:val="99"/>
    <w:rPr>
      <w:color w:val="605E5C"/>
      <w:shd w:val="clear" w:color="auto" w:fill="E1DFDD"/>
    </w:rPr>
  </w:style>
  <w:style w:type="paragraph" w:styleId="24">
    <w:name w:val="List Paragraph"/>
    <w:basedOn w:val="1"/>
    <w:qFormat/>
    <w:uiPriority w:val="34"/>
    <w:pPr>
      <w:ind w:left="720"/>
      <w:contextualSpacing/>
    </w:pPr>
  </w:style>
  <w:style w:type="table" w:customStyle="1" w:styleId="25">
    <w:name w:val="_Style 25"/>
    <w:basedOn w:val="18"/>
    <w:qFormat/>
    <w:uiPriority w:val="0"/>
    <w:tblPr>
      <w:tblCellMar>
        <w:top w:w="15" w:type="dxa"/>
        <w:left w:w="15" w:type="dxa"/>
        <w:bottom w:w="15" w:type="dxa"/>
        <w:right w:w="15" w:type="dxa"/>
      </w:tblCellMar>
    </w:tblPr>
  </w:style>
  <w:style w:type="table" w:customStyle="1" w:styleId="26">
    <w:name w:val="_Style 26"/>
    <w:basedOn w:val="18"/>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25</Pages>
  <TotalTime>20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2026-02-11T05:41:00Z</dcterms:created>
  <dc:creator>niharika</dc:creator>
  <cp:lastModifiedBy>AISHWARYA S</cp:lastModifiedBy>
  <dcterms:modified xsi:type="dcterms:W3CDTF">2026-03-12T11:02:26Z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68A2C6664F784C2B8AFFB97648055F03_13</vt:lpwstr>
  </property>
</Properties>
</file>